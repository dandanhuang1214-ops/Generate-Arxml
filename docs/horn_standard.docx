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7F152">
      <w:pPr>
        <w:pStyle w:val="31"/>
        <w:jc w:val="center"/>
      </w:pPr>
      <w:r>
        <w:t>AUTOSAR SWC 设计标准文档</w:t>
      </w:r>
    </w:p>
    <w:p w14:paraId="731EDC6C">
      <w:r>
        <w:t>本文档是 ARXML 代码生成工具的标准输入格式。</w:t>
      </w:r>
      <w:bookmarkStart w:id="0" w:name="_GoBack"/>
      <w:bookmarkEnd w:id="0"/>
      <w:r>
        <w:t>项目：Horn Control（喇叭控制） | AUTOSAR 版本：4.3.0 | 根包：/HORN_CTRL</w:t>
      </w:r>
    </w:p>
    <w:p w14:paraId="19F5A0EF">
      <w:pPr>
        <w:pStyle w:val="3"/>
      </w:pPr>
      <w:r>
        <w:t>目录</w:t>
      </w:r>
    </w:p>
    <w:p w14:paraId="50BF5B4D">
      <w:pPr>
        <w:pStyle w:val="16"/>
      </w:pPr>
      <w:r>
        <w:t xml:space="preserve">  • ProjectConfig</w:t>
      </w:r>
    </w:p>
    <w:p w14:paraId="5CF8FD9D">
      <w:pPr>
        <w:pStyle w:val="16"/>
      </w:pPr>
      <w:r>
        <w:t xml:space="preserve">  • Components</w:t>
      </w:r>
    </w:p>
    <w:p w14:paraId="732743BC">
      <w:pPr>
        <w:pStyle w:val="16"/>
      </w:pPr>
      <w:r>
        <w:t xml:space="preserve">  • ComponentPrototypes</w:t>
      </w:r>
    </w:p>
    <w:p w14:paraId="687ED2CC">
      <w:pPr>
        <w:pStyle w:val="16"/>
      </w:pPr>
      <w:r>
        <w:t xml:space="preserve">  • PrimitiveDataTypes</w:t>
      </w:r>
    </w:p>
    <w:p w14:paraId="049B9464">
      <w:pPr>
        <w:pStyle w:val="16"/>
      </w:pPr>
      <w:r>
        <w:t xml:space="preserve">  • RecordTypes</w:t>
      </w:r>
    </w:p>
    <w:p w14:paraId="226E978E">
      <w:pPr>
        <w:pStyle w:val="16"/>
      </w:pPr>
      <w:r>
        <w:t xml:space="preserve">  • RecordElements</w:t>
      </w:r>
    </w:p>
    <w:p w14:paraId="45E98258">
      <w:pPr>
        <w:pStyle w:val="16"/>
      </w:pPr>
      <w:r>
        <w:t xml:space="preserve">  • DataTypeMappings</w:t>
      </w:r>
    </w:p>
    <w:p w14:paraId="6FFD69C2">
      <w:pPr>
        <w:pStyle w:val="16"/>
      </w:pPr>
      <w:r>
        <w:t xml:space="preserve">  • CompuMethods</w:t>
      </w:r>
    </w:p>
    <w:p w14:paraId="0D842DB7">
      <w:pPr>
        <w:pStyle w:val="16"/>
      </w:pPr>
      <w:r>
        <w:t xml:space="preserve">  • CompuScales</w:t>
      </w:r>
    </w:p>
    <w:p w14:paraId="689AA506">
      <w:pPr>
        <w:pStyle w:val="16"/>
      </w:pPr>
      <w:r>
        <w:t xml:space="preserve">  • DataConstrs</w:t>
      </w:r>
    </w:p>
    <w:p w14:paraId="711EB8DD">
      <w:pPr>
        <w:pStyle w:val="16"/>
      </w:pPr>
      <w:r>
        <w:t xml:space="preserve">  • SRInterfaces</w:t>
      </w:r>
    </w:p>
    <w:p w14:paraId="4D56BD78">
      <w:pPr>
        <w:pStyle w:val="16"/>
      </w:pPr>
      <w:r>
        <w:t xml:space="preserve">  • SRDataElements</w:t>
      </w:r>
    </w:p>
    <w:p w14:paraId="6ABEEADA">
      <w:pPr>
        <w:pStyle w:val="16"/>
      </w:pPr>
      <w:r>
        <w:t xml:space="preserve">  • CSInterfaces</w:t>
      </w:r>
    </w:p>
    <w:p w14:paraId="54C96541">
      <w:pPr>
        <w:pStyle w:val="16"/>
      </w:pPr>
      <w:r>
        <w:t xml:space="preserve">  • CSOperations</w:t>
      </w:r>
    </w:p>
    <w:p w14:paraId="4DF32A3B">
      <w:pPr>
        <w:pStyle w:val="16"/>
      </w:pPr>
      <w:r>
        <w:t xml:space="preserve">  • CSArguments</w:t>
      </w:r>
    </w:p>
    <w:p w14:paraId="4591C609">
      <w:pPr>
        <w:pStyle w:val="16"/>
      </w:pPr>
      <w:r>
        <w:t xml:space="preserve">  • Ports</w:t>
      </w:r>
    </w:p>
    <w:p w14:paraId="7DF80D0C">
      <w:pPr>
        <w:pStyle w:val="16"/>
      </w:pPr>
      <w:r>
        <w:t xml:space="preserve">  • Runnables</w:t>
      </w:r>
    </w:p>
    <w:p w14:paraId="0328FA21">
      <w:pPr>
        <w:pStyle w:val="16"/>
      </w:pPr>
      <w:r>
        <w:t xml:space="preserve">  • RunnableEvents</w:t>
      </w:r>
    </w:p>
    <w:p w14:paraId="0892FEA7">
      <w:pPr>
        <w:pStyle w:val="16"/>
      </w:pPr>
      <w:r>
        <w:t xml:space="preserve">  • RunnableAccesses</w:t>
      </w:r>
    </w:p>
    <w:p w14:paraId="6677B866">
      <w:pPr>
        <w:pStyle w:val="16"/>
      </w:pPr>
      <w:r>
        <w:t xml:space="preserve">  • CompositionConnectors</w:t>
      </w:r>
    </w:p>
    <w:p w14:paraId="6A97EAFE">
      <w:pPr>
        <w:pStyle w:val="16"/>
      </w:pPr>
      <w:r>
        <w:t xml:space="preserve">  • Units</w:t>
      </w:r>
    </w:p>
    <w:p w14:paraId="26EDFBC5">
      <w:pPr>
        <w:pStyle w:val="4"/>
      </w:pPr>
      <w:r>
        <w:t>项目配置（ProjectConfig）</w:t>
      </w:r>
    </w:p>
    <w:p w14:paraId="75D87DE0">
      <w:r>
        <w:t>项目级配置参数，Key-Value 形式。AutosarVersion 决定生成的 schema 版本，RootPackage 是项目的顶层包路径。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413"/>
        <w:gridCol w:w="4413"/>
      </w:tblGrid>
      <w:tr w14:paraId="4166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shd w:val="clear" w:color="auto" w:fill="4472C4"/>
          </w:tcPr>
          <w:p w14:paraId="1D8487A1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w="4413" w:type="dxa"/>
            <w:shd w:val="clear" w:color="auto" w:fill="4472C4"/>
          </w:tcPr>
          <w:p w14:paraId="4AD7521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4413" w:type="dxa"/>
            <w:shd w:val="clear" w:color="auto" w:fill="4472C4"/>
          </w:tcPr>
          <w:p w14:paraId="472B216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385D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6E7C853A">
            <w:pPr>
              <w:spacing w:line="240" w:lineRule="auto"/>
            </w:pPr>
            <w:r>
              <w:rPr>
                <w:sz w:val="16"/>
              </w:rPr>
              <w:t>AutosarVersion</w:t>
            </w:r>
          </w:p>
        </w:tc>
        <w:tc>
          <w:tcPr>
            <w:tcW w:w="4413" w:type="dxa"/>
          </w:tcPr>
          <w:p w14:paraId="453C0BFF">
            <w:pPr>
              <w:spacing w:line="240" w:lineRule="auto"/>
            </w:pPr>
            <w:r>
              <w:rPr>
                <w:sz w:val="16"/>
              </w:rPr>
              <w:t>4-3-0</w:t>
            </w:r>
          </w:p>
        </w:tc>
        <w:tc>
          <w:tcPr>
            <w:tcW w:w="4413" w:type="dxa"/>
          </w:tcPr>
          <w:p w14:paraId="60B0532F">
            <w:pPr>
              <w:spacing w:line="240" w:lineRule="auto"/>
            </w:pPr>
            <w:r>
              <w:rPr>
                <w:sz w:val="16"/>
              </w:rPr>
              <w:t>AUTOSAR schema version</w:t>
            </w:r>
          </w:p>
        </w:tc>
      </w:tr>
      <w:tr w14:paraId="77D5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142D2A56">
            <w:pPr>
              <w:spacing w:line="240" w:lineRule="auto"/>
            </w:pPr>
            <w:r>
              <w:rPr>
                <w:sz w:val="16"/>
              </w:rPr>
              <w:t>RootPackage</w:t>
            </w:r>
          </w:p>
        </w:tc>
        <w:tc>
          <w:tcPr>
            <w:tcW w:w="4413" w:type="dxa"/>
          </w:tcPr>
          <w:p w14:paraId="0A621F5C">
            <w:pPr>
              <w:spacing w:line="240" w:lineRule="auto"/>
            </w:pPr>
            <w:r>
              <w:rPr>
                <w:sz w:val="16"/>
              </w:rPr>
              <w:t>/HORN_CTRL</w:t>
            </w:r>
          </w:p>
        </w:tc>
        <w:tc>
          <w:tcPr>
            <w:tcW w:w="4413" w:type="dxa"/>
          </w:tcPr>
          <w:p w14:paraId="798ADD8E">
            <w:pPr>
              <w:spacing w:line="240" w:lineRule="auto"/>
            </w:pPr>
            <w:r>
              <w:rPr>
                <w:sz w:val="16"/>
              </w:rPr>
              <w:t>Root package for the project</w:t>
            </w:r>
          </w:p>
        </w:tc>
      </w:tr>
      <w:tr w14:paraId="34B8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6891ECA8">
            <w:pPr>
              <w:spacing w:line="240" w:lineRule="auto"/>
            </w:pPr>
            <w:r>
              <w:rPr>
                <w:sz w:val="16"/>
              </w:rPr>
              <w:t>DefaultMappingSetPath</w:t>
            </w:r>
          </w:p>
        </w:tc>
        <w:tc>
          <w:tcPr>
            <w:tcW w:w="4413" w:type="dxa"/>
          </w:tcPr>
          <w:p w14:paraId="68A7B6D7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4413" w:type="dxa"/>
          </w:tcPr>
          <w:p w14:paraId="6B21CF18">
            <w:pPr>
              <w:spacing w:line="240" w:lineRule="auto"/>
            </w:pPr>
            <w:r>
              <w:rPr>
                <w:sz w:val="16"/>
              </w:rPr>
              <w:t>Default data type mapping set path</w:t>
            </w:r>
          </w:p>
        </w:tc>
      </w:tr>
    </w:tbl>
    <w:p w14:paraId="59D762D8"/>
    <w:p w14:paraId="302CD7C3">
      <w:pPr>
        <w:pStyle w:val="4"/>
      </w:pPr>
      <w:r>
        <w:t>组件定义（Components）</w:t>
      </w:r>
    </w:p>
    <w:p w14:paraId="796DAAB1">
      <w:r>
        <w:t>定义所有 SWC 类型。ComponentKind 为 Application（原子 SWC）或 Composition（组合 SWC）。InternalBehaviorName 和 ImplementationName 用于 DaVinci Developer 兼容。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618"/>
        <w:gridCol w:w="2283"/>
        <w:gridCol w:w="2450"/>
        <w:gridCol w:w="3069"/>
        <w:gridCol w:w="1379"/>
      </w:tblGrid>
      <w:tr w14:paraId="6AC4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shd w:val="clear" w:color="auto" w:fill="4472C4"/>
          </w:tcPr>
          <w:p w14:paraId="18E2856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ComponentName</w:t>
            </w:r>
          </w:p>
        </w:tc>
        <w:tc>
          <w:tcPr>
            <w:tcW w:w="2206" w:type="dxa"/>
            <w:shd w:val="clear" w:color="auto" w:fill="4472C4"/>
          </w:tcPr>
          <w:p w14:paraId="64101394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ComponentKind</w:t>
            </w:r>
          </w:p>
        </w:tc>
        <w:tc>
          <w:tcPr>
            <w:tcW w:w="2206" w:type="dxa"/>
            <w:shd w:val="clear" w:color="auto" w:fill="4472C4"/>
          </w:tcPr>
          <w:p w14:paraId="5E129A5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PackagePath</w:t>
            </w:r>
          </w:p>
        </w:tc>
        <w:tc>
          <w:tcPr>
            <w:tcW w:w="2206" w:type="dxa"/>
            <w:shd w:val="clear" w:color="auto" w:fill="4472C4"/>
          </w:tcPr>
          <w:p w14:paraId="79B3DA0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InternalBehaviorName</w:t>
            </w:r>
          </w:p>
        </w:tc>
        <w:tc>
          <w:tcPr>
            <w:tcW w:w="2206" w:type="dxa"/>
            <w:shd w:val="clear" w:color="auto" w:fill="4472C4"/>
          </w:tcPr>
          <w:p w14:paraId="46DF34F4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ImplementationName</w:t>
            </w:r>
          </w:p>
        </w:tc>
        <w:tc>
          <w:tcPr>
            <w:tcW w:w="2206" w:type="dxa"/>
            <w:shd w:val="clear" w:color="auto" w:fill="4472C4"/>
          </w:tcPr>
          <w:p w14:paraId="5636894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3598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74F3F7DE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2206" w:type="dxa"/>
          </w:tcPr>
          <w:p w14:paraId="6B8EEDEA">
            <w:pPr>
              <w:spacing w:line="240" w:lineRule="auto"/>
            </w:pPr>
            <w:r>
              <w:rPr>
                <w:sz w:val="16"/>
              </w:rPr>
              <w:t>Composition</w:t>
            </w:r>
          </w:p>
        </w:tc>
        <w:tc>
          <w:tcPr>
            <w:tcW w:w="2206" w:type="dxa"/>
          </w:tcPr>
          <w:p w14:paraId="2A11289B">
            <w:pPr>
              <w:spacing w:line="240" w:lineRule="auto"/>
            </w:pPr>
            <w:r>
              <w:rPr>
                <w:sz w:val="16"/>
              </w:rPr>
              <w:t>/HORN_CTRL/System</w:t>
            </w:r>
          </w:p>
        </w:tc>
        <w:tc>
          <w:tcPr>
            <w:tcW w:w="2206" w:type="dxa"/>
          </w:tcPr>
          <w:p w14:paraId="2DDC7374">
            <w:pPr>
              <w:spacing w:line="240" w:lineRule="auto"/>
            </w:pPr>
          </w:p>
        </w:tc>
        <w:tc>
          <w:tcPr>
            <w:tcW w:w="2206" w:type="dxa"/>
          </w:tcPr>
          <w:p w14:paraId="3FFAB483">
            <w:pPr>
              <w:spacing w:line="240" w:lineRule="auto"/>
            </w:pPr>
          </w:p>
        </w:tc>
        <w:tc>
          <w:tcPr>
            <w:tcW w:w="2206" w:type="dxa"/>
          </w:tcPr>
          <w:p w14:paraId="4D8D8F38">
            <w:pPr>
              <w:spacing w:line="240" w:lineRule="auto"/>
            </w:pPr>
            <w:r>
              <w:rPr>
                <w:sz w:val="16"/>
              </w:rPr>
              <w:t>Top-level composition SWC</w:t>
            </w:r>
          </w:p>
        </w:tc>
      </w:tr>
      <w:tr w14:paraId="3FEA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45EBF06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2206" w:type="dxa"/>
          </w:tcPr>
          <w:p w14:paraId="1275DACA">
            <w:pPr>
              <w:spacing w:line="240" w:lineRule="auto"/>
            </w:pPr>
            <w:r>
              <w:rPr>
                <w:sz w:val="16"/>
              </w:rPr>
              <w:t>Application</w:t>
            </w:r>
          </w:p>
        </w:tc>
        <w:tc>
          <w:tcPr>
            <w:tcW w:w="2206" w:type="dxa"/>
          </w:tcPr>
          <w:p w14:paraId="2A3C43ED">
            <w:pPr>
              <w:spacing w:line="240" w:lineRule="auto"/>
            </w:pPr>
            <w:r>
              <w:rPr>
                <w:sz w:val="16"/>
              </w:rPr>
              <w:t>/HORN_CTRL/Components</w:t>
            </w:r>
          </w:p>
        </w:tc>
        <w:tc>
          <w:tcPr>
            <w:tcW w:w="2206" w:type="dxa"/>
          </w:tcPr>
          <w:p w14:paraId="441077E1">
            <w:pPr>
              <w:spacing w:line="240" w:lineRule="auto"/>
            </w:pPr>
            <w:r>
              <w:rPr>
                <w:sz w:val="16"/>
              </w:rPr>
              <w:t>IB_BOD_Horn_Atm</w:t>
            </w:r>
          </w:p>
        </w:tc>
        <w:tc>
          <w:tcPr>
            <w:tcW w:w="2206" w:type="dxa"/>
          </w:tcPr>
          <w:p w14:paraId="75267EC5">
            <w:pPr>
              <w:spacing w:line="240" w:lineRule="auto"/>
            </w:pPr>
            <w:r>
              <w:rPr>
                <w:sz w:val="16"/>
              </w:rPr>
              <w:t>BOD_Horn_Atm_Impl</w:t>
            </w:r>
          </w:p>
        </w:tc>
        <w:tc>
          <w:tcPr>
            <w:tcW w:w="2206" w:type="dxa"/>
          </w:tcPr>
          <w:p w14:paraId="45EC5352">
            <w:pPr>
              <w:spacing w:line="240" w:lineRule="auto"/>
            </w:pPr>
            <w:r>
              <w:rPr>
                <w:sz w:val="16"/>
              </w:rPr>
              <w:t>Atomic layer: horn actuator</w:t>
            </w:r>
          </w:p>
        </w:tc>
      </w:tr>
      <w:tr w14:paraId="2669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A407310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2206" w:type="dxa"/>
          </w:tcPr>
          <w:p w14:paraId="6D32F282">
            <w:pPr>
              <w:spacing w:line="240" w:lineRule="auto"/>
            </w:pPr>
            <w:r>
              <w:rPr>
                <w:sz w:val="16"/>
              </w:rPr>
              <w:t>Application</w:t>
            </w:r>
          </w:p>
        </w:tc>
        <w:tc>
          <w:tcPr>
            <w:tcW w:w="2206" w:type="dxa"/>
          </w:tcPr>
          <w:p w14:paraId="061BB30D">
            <w:pPr>
              <w:spacing w:line="240" w:lineRule="auto"/>
            </w:pPr>
            <w:r>
              <w:rPr>
                <w:sz w:val="16"/>
              </w:rPr>
              <w:t>/HORN_CTRL/Components</w:t>
            </w:r>
          </w:p>
        </w:tc>
        <w:tc>
          <w:tcPr>
            <w:tcW w:w="2206" w:type="dxa"/>
          </w:tcPr>
          <w:p w14:paraId="4B6F6C3B">
            <w:pPr>
              <w:spacing w:line="240" w:lineRule="auto"/>
            </w:pPr>
            <w:r>
              <w:rPr>
                <w:sz w:val="16"/>
              </w:rPr>
              <w:t>IB_BOD_HornCtrl_Enh</w:t>
            </w:r>
          </w:p>
        </w:tc>
        <w:tc>
          <w:tcPr>
            <w:tcW w:w="2206" w:type="dxa"/>
          </w:tcPr>
          <w:p w14:paraId="4714D349">
            <w:pPr>
              <w:spacing w:line="240" w:lineRule="auto"/>
            </w:pPr>
            <w:r>
              <w:rPr>
                <w:sz w:val="16"/>
              </w:rPr>
              <w:t>BOD_HornCtrl_Enh_Impl</w:t>
            </w:r>
          </w:p>
        </w:tc>
        <w:tc>
          <w:tcPr>
            <w:tcW w:w="2206" w:type="dxa"/>
          </w:tcPr>
          <w:p w14:paraId="05720AB3">
            <w:pPr>
              <w:spacing w:line="240" w:lineRule="auto"/>
            </w:pPr>
            <w:r>
              <w:rPr>
                <w:sz w:val="16"/>
              </w:rPr>
              <w:t>Enhancement layer: horn control</w:t>
            </w:r>
          </w:p>
        </w:tc>
      </w:tr>
      <w:tr w14:paraId="7188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5AA3B64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2206" w:type="dxa"/>
          </w:tcPr>
          <w:p w14:paraId="499AA369">
            <w:pPr>
              <w:spacing w:line="240" w:lineRule="auto"/>
            </w:pPr>
            <w:r>
              <w:rPr>
                <w:sz w:val="16"/>
              </w:rPr>
              <w:t>Application</w:t>
            </w:r>
          </w:p>
        </w:tc>
        <w:tc>
          <w:tcPr>
            <w:tcW w:w="2206" w:type="dxa"/>
          </w:tcPr>
          <w:p w14:paraId="5E16C99C">
            <w:pPr>
              <w:spacing w:line="240" w:lineRule="auto"/>
            </w:pPr>
            <w:r>
              <w:rPr>
                <w:sz w:val="16"/>
              </w:rPr>
              <w:t>/HORN_CTRL/Components</w:t>
            </w:r>
          </w:p>
        </w:tc>
        <w:tc>
          <w:tcPr>
            <w:tcW w:w="2206" w:type="dxa"/>
          </w:tcPr>
          <w:p w14:paraId="10E4F3A9">
            <w:pPr>
              <w:spacing w:line="240" w:lineRule="auto"/>
            </w:pPr>
            <w:r>
              <w:rPr>
                <w:sz w:val="16"/>
              </w:rPr>
              <w:t>IB_ChildLeftBehindAlert_Scen</w:t>
            </w:r>
          </w:p>
        </w:tc>
        <w:tc>
          <w:tcPr>
            <w:tcW w:w="2206" w:type="dxa"/>
          </w:tcPr>
          <w:p w14:paraId="7BE79362">
            <w:pPr>
              <w:spacing w:line="240" w:lineRule="auto"/>
            </w:pPr>
            <w:r>
              <w:rPr>
                <w:sz w:val="16"/>
              </w:rPr>
              <w:t>BOD_ChildLeftBehindAlert_Scen_Impl</w:t>
            </w:r>
          </w:p>
        </w:tc>
        <w:tc>
          <w:tcPr>
            <w:tcW w:w="2206" w:type="dxa"/>
          </w:tcPr>
          <w:p w14:paraId="2BDD8F15">
            <w:pPr>
              <w:spacing w:line="240" w:lineRule="auto"/>
            </w:pPr>
            <w:r>
              <w:rPr>
                <w:sz w:val="16"/>
              </w:rPr>
              <w:t>Scenario layer: child-left-behind alert</w:t>
            </w:r>
          </w:p>
        </w:tc>
      </w:tr>
      <w:tr w14:paraId="5858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1521940A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2206" w:type="dxa"/>
          </w:tcPr>
          <w:p w14:paraId="6D48E634">
            <w:pPr>
              <w:spacing w:line="240" w:lineRule="auto"/>
            </w:pPr>
            <w:r>
              <w:rPr>
                <w:sz w:val="16"/>
              </w:rPr>
              <w:t>Application</w:t>
            </w:r>
          </w:p>
        </w:tc>
        <w:tc>
          <w:tcPr>
            <w:tcW w:w="2206" w:type="dxa"/>
          </w:tcPr>
          <w:p w14:paraId="4722DA4A">
            <w:pPr>
              <w:spacing w:line="240" w:lineRule="auto"/>
            </w:pPr>
            <w:r>
              <w:rPr>
                <w:sz w:val="16"/>
              </w:rPr>
              <w:t>/HORN_CTRL/Components</w:t>
            </w:r>
          </w:p>
        </w:tc>
        <w:tc>
          <w:tcPr>
            <w:tcW w:w="2206" w:type="dxa"/>
          </w:tcPr>
          <w:p w14:paraId="1E445E04">
            <w:pPr>
              <w:spacing w:line="240" w:lineRule="auto"/>
            </w:pPr>
            <w:r>
              <w:rPr>
                <w:sz w:val="16"/>
              </w:rPr>
              <w:t>IB_BOD_SerchCar_Gen</w:t>
            </w:r>
          </w:p>
        </w:tc>
        <w:tc>
          <w:tcPr>
            <w:tcW w:w="2206" w:type="dxa"/>
          </w:tcPr>
          <w:p w14:paraId="6713A7C5">
            <w:pPr>
              <w:spacing w:line="240" w:lineRule="auto"/>
            </w:pPr>
            <w:r>
              <w:rPr>
                <w:sz w:val="16"/>
              </w:rPr>
              <w:t>BOD_SerchCar_Gen_Impl</w:t>
            </w:r>
          </w:p>
        </w:tc>
        <w:tc>
          <w:tcPr>
            <w:tcW w:w="2206" w:type="dxa"/>
          </w:tcPr>
          <w:p w14:paraId="57F04B1F">
            <w:pPr>
              <w:spacing w:line="240" w:lineRule="auto"/>
            </w:pPr>
            <w:r>
              <w:rPr>
                <w:sz w:val="16"/>
              </w:rPr>
              <w:t>Scenario layer: car search</w:t>
            </w:r>
          </w:p>
        </w:tc>
      </w:tr>
    </w:tbl>
    <w:p w14:paraId="6EB54016"/>
    <w:p w14:paraId="619ABB67">
      <w:pPr>
        <w:pStyle w:val="4"/>
      </w:pPr>
      <w:r>
        <w:t>组件原型（实例化）（ComponentPrototypes）</w:t>
      </w:r>
    </w:p>
    <w:p w14:paraId="49A4DB21">
      <w:r>
        <w:t>在 Composition 内实例化组件类型。PrototypeName 是实例名，ComponentTypeName 引用 Components 表中定义的组件。同一个组件类型可以被多次实例化（不同 PrototypeName）。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991"/>
        <w:gridCol w:w="2655"/>
        <w:gridCol w:w="4790"/>
        <w:gridCol w:w="1785"/>
      </w:tblGrid>
      <w:tr w14:paraId="0143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  <w:shd w:val="clear" w:color="auto" w:fill="4472C4"/>
          </w:tcPr>
          <w:p w14:paraId="7E53C4D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CompositionName</w:t>
            </w:r>
          </w:p>
        </w:tc>
        <w:tc>
          <w:tcPr>
            <w:tcW w:w="2648" w:type="dxa"/>
            <w:shd w:val="clear" w:color="auto" w:fill="4472C4"/>
          </w:tcPr>
          <w:p w14:paraId="76C769C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PrototypeName</w:t>
            </w:r>
          </w:p>
        </w:tc>
        <w:tc>
          <w:tcPr>
            <w:tcW w:w="2648" w:type="dxa"/>
            <w:shd w:val="clear" w:color="auto" w:fill="4472C4"/>
          </w:tcPr>
          <w:p w14:paraId="3970756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ComponentTypeName</w:t>
            </w:r>
          </w:p>
        </w:tc>
        <w:tc>
          <w:tcPr>
            <w:tcW w:w="2648" w:type="dxa"/>
            <w:shd w:val="clear" w:color="auto" w:fill="4472C4"/>
          </w:tcPr>
          <w:p w14:paraId="34C97AD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ComponentTypeRef</w:t>
            </w:r>
          </w:p>
        </w:tc>
        <w:tc>
          <w:tcPr>
            <w:tcW w:w="2648" w:type="dxa"/>
            <w:shd w:val="clear" w:color="auto" w:fill="4472C4"/>
          </w:tcPr>
          <w:p w14:paraId="64A68E11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334A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5BE92C98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2648" w:type="dxa"/>
          </w:tcPr>
          <w:p w14:paraId="687D23A4">
            <w:pPr>
              <w:spacing w:line="240" w:lineRule="auto"/>
            </w:pPr>
            <w:r>
              <w:rPr>
                <w:sz w:val="16"/>
              </w:rPr>
              <w:t>Atm_Inst</w:t>
            </w:r>
          </w:p>
        </w:tc>
        <w:tc>
          <w:tcPr>
            <w:tcW w:w="2648" w:type="dxa"/>
          </w:tcPr>
          <w:p w14:paraId="71547353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2648" w:type="dxa"/>
          </w:tcPr>
          <w:p w14:paraId="00CED4F1">
            <w:pPr>
              <w:spacing w:line="240" w:lineRule="auto"/>
            </w:pPr>
            <w:r>
              <w:rPr>
                <w:sz w:val="16"/>
              </w:rPr>
              <w:t>/HORN_CTRL/Components/BOD_Horn_Atm</w:t>
            </w:r>
          </w:p>
        </w:tc>
        <w:tc>
          <w:tcPr>
            <w:tcW w:w="2648" w:type="dxa"/>
          </w:tcPr>
          <w:p w14:paraId="45CB5990">
            <w:pPr>
              <w:spacing w:line="240" w:lineRule="auto"/>
            </w:pPr>
          </w:p>
        </w:tc>
      </w:tr>
      <w:tr w14:paraId="5ACA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6B87C8B8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2648" w:type="dxa"/>
          </w:tcPr>
          <w:p w14:paraId="21166928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2648" w:type="dxa"/>
          </w:tcPr>
          <w:p w14:paraId="68CB25BA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2648" w:type="dxa"/>
          </w:tcPr>
          <w:p w14:paraId="2843DE0B">
            <w:pPr>
              <w:spacing w:line="240" w:lineRule="auto"/>
            </w:pPr>
            <w:r>
              <w:rPr>
                <w:sz w:val="16"/>
              </w:rPr>
              <w:t>/HORN_CTRL/Components/BOD_HornCtrl_Enh</w:t>
            </w:r>
          </w:p>
        </w:tc>
        <w:tc>
          <w:tcPr>
            <w:tcW w:w="2648" w:type="dxa"/>
          </w:tcPr>
          <w:p w14:paraId="5DA41ADD">
            <w:pPr>
              <w:spacing w:line="240" w:lineRule="auto"/>
            </w:pPr>
          </w:p>
        </w:tc>
      </w:tr>
      <w:tr w14:paraId="560A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26867701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2648" w:type="dxa"/>
          </w:tcPr>
          <w:p w14:paraId="3CD89554">
            <w:pPr>
              <w:spacing w:line="240" w:lineRule="auto"/>
            </w:pPr>
            <w:r>
              <w:rPr>
                <w:sz w:val="16"/>
              </w:rPr>
              <w:t>Scen_Inst</w:t>
            </w:r>
          </w:p>
        </w:tc>
        <w:tc>
          <w:tcPr>
            <w:tcW w:w="2648" w:type="dxa"/>
          </w:tcPr>
          <w:p w14:paraId="371E243F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2648" w:type="dxa"/>
          </w:tcPr>
          <w:p w14:paraId="1CBCCAB7">
            <w:pPr>
              <w:spacing w:line="240" w:lineRule="auto"/>
            </w:pPr>
            <w:r>
              <w:rPr>
                <w:sz w:val="16"/>
              </w:rPr>
              <w:t>/HORN_CTRL/Components/BOD_ChildLeftBehindAlert_Scen</w:t>
            </w:r>
          </w:p>
        </w:tc>
        <w:tc>
          <w:tcPr>
            <w:tcW w:w="2648" w:type="dxa"/>
          </w:tcPr>
          <w:p w14:paraId="1987CA12">
            <w:pPr>
              <w:spacing w:line="240" w:lineRule="auto"/>
            </w:pPr>
          </w:p>
        </w:tc>
      </w:tr>
      <w:tr w14:paraId="2EC7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47C1C5FB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2648" w:type="dxa"/>
          </w:tcPr>
          <w:p w14:paraId="7F3FAD4D">
            <w:pPr>
              <w:spacing w:line="240" w:lineRule="auto"/>
            </w:pPr>
            <w:r>
              <w:rPr>
                <w:sz w:val="16"/>
              </w:rPr>
              <w:t>Gen_Inst</w:t>
            </w:r>
          </w:p>
        </w:tc>
        <w:tc>
          <w:tcPr>
            <w:tcW w:w="2648" w:type="dxa"/>
          </w:tcPr>
          <w:p w14:paraId="5E76C52A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2648" w:type="dxa"/>
          </w:tcPr>
          <w:p w14:paraId="5543AF6B">
            <w:pPr>
              <w:spacing w:line="240" w:lineRule="auto"/>
            </w:pPr>
            <w:r>
              <w:rPr>
                <w:sz w:val="16"/>
              </w:rPr>
              <w:t>/HORN_CTRL/Components/BOD_SerchCar_Gen</w:t>
            </w:r>
          </w:p>
        </w:tc>
        <w:tc>
          <w:tcPr>
            <w:tcW w:w="2648" w:type="dxa"/>
          </w:tcPr>
          <w:p w14:paraId="430E11CD">
            <w:pPr>
              <w:spacing w:line="240" w:lineRule="auto"/>
            </w:pPr>
          </w:p>
        </w:tc>
      </w:tr>
    </w:tbl>
    <w:p w14:paraId="2A0B205F"/>
    <w:p w14:paraId="629CC345">
      <w:pPr>
        <w:pStyle w:val="4"/>
      </w:pPr>
      <w:r>
        <w:t>基础数据类型（PrimitiveDataTypes）</w:t>
      </w:r>
    </w:p>
    <w:p w14:paraId="3C9DEEE2">
      <w:r>
        <w:t>定义 APPLICATION-PRIMITIVE-DATA-TYPE 及其 IMPLEMENTATION-DATA-TYPE 映射。BaseType 选择平台支持的 boolean/uint8/uint16/uint32/uint64/sint8/sint16/sint32/float32。CompuMethodRef 指向 CompuMethods 表，DataConstrRef 指向 DataConstrs 表，UnitRef 指向 Units 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013"/>
        <w:gridCol w:w="1111"/>
        <w:gridCol w:w="2014"/>
        <w:gridCol w:w="533"/>
        <w:gridCol w:w="2204"/>
        <w:gridCol w:w="1949"/>
        <w:gridCol w:w="804"/>
        <w:gridCol w:w="1269"/>
        <w:gridCol w:w="599"/>
      </w:tblGrid>
      <w:tr w14:paraId="44DD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  <w:shd w:val="clear" w:color="auto" w:fill="4472C4"/>
          </w:tcPr>
          <w:p w14:paraId="07E6491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ApplicationTypeName</w:t>
            </w:r>
          </w:p>
        </w:tc>
        <w:tc>
          <w:tcPr>
            <w:tcW w:w="1324" w:type="dxa"/>
            <w:shd w:val="clear" w:color="auto" w:fill="4472C4"/>
          </w:tcPr>
          <w:p w14:paraId="0505A05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ApplicationTypePath</w:t>
            </w:r>
          </w:p>
        </w:tc>
        <w:tc>
          <w:tcPr>
            <w:tcW w:w="1324" w:type="dxa"/>
            <w:shd w:val="clear" w:color="auto" w:fill="4472C4"/>
          </w:tcPr>
          <w:p w14:paraId="74656B6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ImplementationTypeName</w:t>
            </w:r>
          </w:p>
        </w:tc>
        <w:tc>
          <w:tcPr>
            <w:tcW w:w="1324" w:type="dxa"/>
            <w:shd w:val="clear" w:color="auto" w:fill="4472C4"/>
          </w:tcPr>
          <w:p w14:paraId="7590441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ImplementationTypePath</w:t>
            </w:r>
          </w:p>
        </w:tc>
        <w:tc>
          <w:tcPr>
            <w:tcW w:w="1324" w:type="dxa"/>
            <w:shd w:val="clear" w:color="auto" w:fill="4472C4"/>
          </w:tcPr>
          <w:p w14:paraId="44AD86F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BaseType</w:t>
            </w:r>
          </w:p>
        </w:tc>
        <w:tc>
          <w:tcPr>
            <w:tcW w:w="1324" w:type="dxa"/>
            <w:shd w:val="clear" w:color="auto" w:fill="4472C4"/>
          </w:tcPr>
          <w:p w14:paraId="757BAF4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CompuMethodRef</w:t>
            </w:r>
          </w:p>
        </w:tc>
        <w:tc>
          <w:tcPr>
            <w:tcW w:w="1324" w:type="dxa"/>
            <w:shd w:val="clear" w:color="auto" w:fill="4472C4"/>
          </w:tcPr>
          <w:p w14:paraId="0F81932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DataConstrRef</w:t>
            </w:r>
          </w:p>
        </w:tc>
        <w:tc>
          <w:tcPr>
            <w:tcW w:w="1324" w:type="dxa"/>
            <w:shd w:val="clear" w:color="auto" w:fill="4472C4"/>
          </w:tcPr>
          <w:p w14:paraId="7A07B1E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CalibrationAccess</w:t>
            </w:r>
          </w:p>
        </w:tc>
        <w:tc>
          <w:tcPr>
            <w:tcW w:w="1324" w:type="dxa"/>
            <w:shd w:val="clear" w:color="auto" w:fill="4472C4"/>
          </w:tcPr>
          <w:p w14:paraId="6A949D0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UnitRef</w:t>
            </w:r>
          </w:p>
        </w:tc>
        <w:tc>
          <w:tcPr>
            <w:tcW w:w="1324" w:type="dxa"/>
            <w:shd w:val="clear" w:color="auto" w:fill="4472C4"/>
          </w:tcPr>
          <w:p w14:paraId="2205F63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7504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2E9304EF">
            <w:pPr>
              <w:spacing w:line="240" w:lineRule="auto"/>
            </w:pPr>
            <w:r>
              <w:rPr>
                <w:sz w:val="16"/>
              </w:rPr>
              <w:t>App_HornCmd</w:t>
            </w:r>
          </w:p>
        </w:tc>
        <w:tc>
          <w:tcPr>
            <w:tcW w:w="1324" w:type="dxa"/>
          </w:tcPr>
          <w:p w14:paraId="75292866">
            <w:pPr>
              <w:spacing w:line="240" w:lineRule="auto"/>
            </w:pPr>
            <w:r>
              <w:rPr>
                <w:sz w:val="16"/>
              </w:rPr>
              <w:t>/HORN_CTRL/ApplicationDataTypes/App_HornCmd</w:t>
            </w:r>
          </w:p>
        </w:tc>
        <w:tc>
          <w:tcPr>
            <w:tcW w:w="1324" w:type="dxa"/>
          </w:tcPr>
          <w:p w14:paraId="1A74F091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74CDDAA5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3F2C1847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0A3C9468">
            <w:pPr>
              <w:spacing w:line="240" w:lineRule="auto"/>
            </w:pPr>
            <w:r>
              <w:rPr>
                <w:sz w:val="16"/>
              </w:rPr>
              <w:t>/HORN_CTRL/CompuMethods/CM_HornCmd_TextTable</w:t>
            </w:r>
          </w:p>
        </w:tc>
        <w:tc>
          <w:tcPr>
            <w:tcW w:w="1324" w:type="dxa"/>
          </w:tcPr>
          <w:p w14:paraId="5E899721">
            <w:pPr>
              <w:spacing w:line="240" w:lineRule="auto"/>
            </w:pPr>
            <w:r>
              <w:rPr>
                <w:sz w:val="16"/>
              </w:rPr>
              <w:t>/HORN_CTRL/DataConstrs/DC_App_HornCmd</w:t>
            </w:r>
          </w:p>
        </w:tc>
        <w:tc>
          <w:tcPr>
            <w:tcW w:w="1324" w:type="dxa"/>
          </w:tcPr>
          <w:p w14:paraId="371D59E6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304DCCFE">
            <w:pPr>
              <w:spacing w:line="240" w:lineRule="auto"/>
            </w:pPr>
          </w:p>
        </w:tc>
        <w:tc>
          <w:tcPr>
            <w:tcW w:w="1324" w:type="dxa"/>
          </w:tcPr>
          <w:p w14:paraId="44AFC4B0">
            <w:pPr>
              <w:spacing w:line="240" w:lineRule="auto"/>
            </w:pPr>
            <w:r>
              <w:rPr>
                <w:sz w:val="16"/>
              </w:rPr>
              <w:t>Horn command: OFF=0, ON=1</w:t>
            </w:r>
          </w:p>
        </w:tc>
      </w:tr>
      <w:tr w14:paraId="0699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1FF92EDD">
            <w:pPr>
              <w:spacing w:line="240" w:lineRule="auto"/>
            </w:pPr>
            <w:r>
              <w:rPr>
                <w:sz w:val="16"/>
              </w:rPr>
              <w:t>App_ReturnCode</w:t>
            </w:r>
          </w:p>
        </w:tc>
        <w:tc>
          <w:tcPr>
            <w:tcW w:w="1324" w:type="dxa"/>
          </w:tcPr>
          <w:p w14:paraId="64A5F50C">
            <w:pPr>
              <w:spacing w:line="240" w:lineRule="auto"/>
            </w:pPr>
            <w:r>
              <w:rPr>
                <w:sz w:val="16"/>
              </w:rPr>
              <w:t>/HORN_CTRL/ApplicationDataTypes/App_ReturnCode</w:t>
            </w:r>
          </w:p>
        </w:tc>
        <w:tc>
          <w:tcPr>
            <w:tcW w:w="1324" w:type="dxa"/>
          </w:tcPr>
          <w:p w14:paraId="3DB635F0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451ADB8D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0F44370B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077E0B5D">
            <w:pPr>
              <w:spacing w:line="240" w:lineRule="auto"/>
            </w:pPr>
          </w:p>
        </w:tc>
        <w:tc>
          <w:tcPr>
            <w:tcW w:w="1324" w:type="dxa"/>
          </w:tcPr>
          <w:p w14:paraId="0D366699">
            <w:pPr>
              <w:spacing w:line="240" w:lineRule="auto"/>
            </w:pPr>
          </w:p>
        </w:tc>
        <w:tc>
          <w:tcPr>
            <w:tcW w:w="1324" w:type="dxa"/>
          </w:tcPr>
          <w:p w14:paraId="55645482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1C429C69">
            <w:pPr>
              <w:spacing w:line="240" w:lineRule="auto"/>
            </w:pPr>
          </w:p>
        </w:tc>
        <w:tc>
          <w:tcPr>
            <w:tcW w:w="1324" w:type="dxa"/>
          </w:tcPr>
          <w:p w14:paraId="463F6D90">
            <w:pPr>
              <w:spacing w:line="240" w:lineRule="auto"/>
            </w:pPr>
            <w:r>
              <w:rPr>
                <w:sz w:val="16"/>
              </w:rPr>
              <w:t>Operation return code</w:t>
            </w:r>
          </w:p>
        </w:tc>
      </w:tr>
      <w:tr w14:paraId="1C5B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7EA023A8">
            <w:pPr>
              <w:spacing w:line="240" w:lineRule="auto"/>
            </w:pPr>
            <w:r>
              <w:rPr>
                <w:sz w:val="16"/>
              </w:rPr>
              <w:t>App_HornActSts</w:t>
            </w:r>
          </w:p>
        </w:tc>
        <w:tc>
          <w:tcPr>
            <w:tcW w:w="1324" w:type="dxa"/>
          </w:tcPr>
          <w:p w14:paraId="0A0B72F7">
            <w:pPr>
              <w:spacing w:line="240" w:lineRule="auto"/>
            </w:pPr>
            <w:r>
              <w:rPr>
                <w:sz w:val="16"/>
              </w:rPr>
              <w:t>/HORN_CTRL/ApplicationDataTypes/App_HornActSts</w:t>
            </w:r>
          </w:p>
        </w:tc>
        <w:tc>
          <w:tcPr>
            <w:tcW w:w="1324" w:type="dxa"/>
          </w:tcPr>
          <w:p w14:paraId="0F2E57C5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3D8A3D93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3031F281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494B0966">
            <w:pPr>
              <w:spacing w:line="240" w:lineRule="auto"/>
            </w:pPr>
          </w:p>
        </w:tc>
        <w:tc>
          <w:tcPr>
            <w:tcW w:w="1324" w:type="dxa"/>
          </w:tcPr>
          <w:p w14:paraId="0378B364">
            <w:pPr>
              <w:spacing w:line="240" w:lineRule="auto"/>
            </w:pPr>
            <w:r>
              <w:rPr>
                <w:sz w:val="16"/>
              </w:rPr>
              <w:t>/HORN_CTRL/DataConstrs/DC_App_HornActSts</w:t>
            </w:r>
          </w:p>
        </w:tc>
        <w:tc>
          <w:tcPr>
            <w:tcW w:w="1324" w:type="dxa"/>
          </w:tcPr>
          <w:p w14:paraId="1A237E80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05C7B3B6">
            <w:pPr>
              <w:spacing w:line="240" w:lineRule="auto"/>
            </w:pPr>
          </w:p>
        </w:tc>
        <w:tc>
          <w:tcPr>
            <w:tcW w:w="1324" w:type="dxa"/>
          </w:tcPr>
          <w:p w14:paraId="6914B5EF">
            <w:pPr>
              <w:spacing w:line="240" w:lineRule="auto"/>
            </w:pPr>
            <w:r>
              <w:rPr>
                <w:sz w:val="16"/>
              </w:rPr>
              <w:t>Horn activation status</w:t>
            </w:r>
          </w:p>
        </w:tc>
      </w:tr>
      <w:tr w14:paraId="6F01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01CF1E37">
            <w:pPr>
              <w:spacing w:line="240" w:lineRule="auto"/>
            </w:pPr>
            <w:r>
              <w:rPr>
                <w:sz w:val="16"/>
              </w:rPr>
              <w:t>App_Volt</w:t>
            </w:r>
          </w:p>
        </w:tc>
        <w:tc>
          <w:tcPr>
            <w:tcW w:w="1324" w:type="dxa"/>
          </w:tcPr>
          <w:p w14:paraId="65D818CC">
            <w:pPr>
              <w:spacing w:line="240" w:lineRule="auto"/>
            </w:pPr>
            <w:r>
              <w:rPr>
                <w:sz w:val="16"/>
              </w:rPr>
              <w:t>/HORN_CTRL/ApplicationDataTypes/App_Volt</w:t>
            </w:r>
          </w:p>
        </w:tc>
        <w:tc>
          <w:tcPr>
            <w:tcW w:w="1324" w:type="dxa"/>
          </w:tcPr>
          <w:p w14:paraId="5208C233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792BC075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1324" w:type="dxa"/>
          </w:tcPr>
          <w:p w14:paraId="1817047A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08A374BD">
            <w:pPr>
              <w:spacing w:line="240" w:lineRule="auto"/>
            </w:pPr>
            <w:r>
              <w:rPr>
                <w:sz w:val="16"/>
              </w:rPr>
              <w:t>/HORN_CTRL/CompuMethods/CM_Volt_Linear</w:t>
            </w:r>
          </w:p>
        </w:tc>
        <w:tc>
          <w:tcPr>
            <w:tcW w:w="1324" w:type="dxa"/>
          </w:tcPr>
          <w:p w14:paraId="3BE389A0">
            <w:pPr>
              <w:spacing w:line="240" w:lineRule="auto"/>
            </w:pPr>
            <w:r>
              <w:rPr>
                <w:sz w:val="16"/>
              </w:rPr>
              <w:t>/HORN_CTRL/DataConstrs/DC_App_Volt</w:t>
            </w:r>
          </w:p>
        </w:tc>
        <w:tc>
          <w:tcPr>
            <w:tcW w:w="1324" w:type="dxa"/>
          </w:tcPr>
          <w:p w14:paraId="5744B6CA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6415A10E">
            <w:pPr>
              <w:spacing w:line="240" w:lineRule="auto"/>
            </w:pPr>
            <w:r>
              <w:rPr>
                <w:sz w:val="16"/>
              </w:rPr>
              <w:t>/HORN_CTRL/Units/Unit_Volt</w:t>
            </w:r>
          </w:p>
        </w:tc>
        <w:tc>
          <w:tcPr>
            <w:tcW w:w="1324" w:type="dxa"/>
          </w:tcPr>
          <w:p w14:paraId="7598FCC4">
            <w:pPr>
              <w:spacing w:line="240" w:lineRule="auto"/>
            </w:pPr>
            <w:r>
              <w:rPr>
                <w:sz w:val="16"/>
              </w:rPr>
              <w:t>Vehicle voltage in 0.1V</w:t>
            </w:r>
          </w:p>
        </w:tc>
      </w:tr>
      <w:tr w14:paraId="5C0B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5A4C58BB">
            <w:pPr>
              <w:spacing w:line="240" w:lineRule="auto"/>
            </w:pPr>
            <w:r>
              <w:rPr>
                <w:sz w:val="16"/>
              </w:rPr>
              <w:t>App_Curr</w:t>
            </w:r>
          </w:p>
        </w:tc>
        <w:tc>
          <w:tcPr>
            <w:tcW w:w="1324" w:type="dxa"/>
          </w:tcPr>
          <w:p w14:paraId="5A9D2F54">
            <w:pPr>
              <w:spacing w:line="240" w:lineRule="auto"/>
            </w:pPr>
            <w:r>
              <w:rPr>
                <w:sz w:val="16"/>
              </w:rPr>
              <w:t>/HORN_CTRL/ApplicationDataTypes/App_Curr</w:t>
            </w:r>
          </w:p>
        </w:tc>
        <w:tc>
          <w:tcPr>
            <w:tcW w:w="1324" w:type="dxa"/>
          </w:tcPr>
          <w:p w14:paraId="513C6F91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3198F31C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1324" w:type="dxa"/>
          </w:tcPr>
          <w:p w14:paraId="151612F4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7319D6F4">
            <w:pPr>
              <w:spacing w:line="240" w:lineRule="auto"/>
            </w:pPr>
            <w:r>
              <w:rPr>
                <w:sz w:val="16"/>
              </w:rPr>
              <w:t>/HORN_CTRL/CompuMethods/CM_Curr_Linear</w:t>
            </w:r>
          </w:p>
        </w:tc>
        <w:tc>
          <w:tcPr>
            <w:tcW w:w="1324" w:type="dxa"/>
          </w:tcPr>
          <w:p w14:paraId="158B2966">
            <w:pPr>
              <w:spacing w:line="240" w:lineRule="auto"/>
            </w:pPr>
            <w:r>
              <w:rPr>
                <w:sz w:val="16"/>
              </w:rPr>
              <w:t>/HORN_CTRL/DataConstrs/DC_App_Curr</w:t>
            </w:r>
          </w:p>
        </w:tc>
        <w:tc>
          <w:tcPr>
            <w:tcW w:w="1324" w:type="dxa"/>
          </w:tcPr>
          <w:p w14:paraId="75706210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5C08FDC8">
            <w:pPr>
              <w:spacing w:line="240" w:lineRule="auto"/>
            </w:pPr>
            <w:r>
              <w:rPr>
                <w:sz w:val="16"/>
              </w:rPr>
              <w:t>/HORN_CTRL/Units/Unit_Ampere</w:t>
            </w:r>
          </w:p>
        </w:tc>
        <w:tc>
          <w:tcPr>
            <w:tcW w:w="1324" w:type="dxa"/>
          </w:tcPr>
          <w:p w14:paraId="7E3E86A7">
            <w:pPr>
              <w:spacing w:line="240" w:lineRule="auto"/>
            </w:pPr>
            <w:r>
              <w:rPr>
                <w:sz w:val="16"/>
              </w:rPr>
              <w:t>Horn current in 0.01A</w:t>
            </w:r>
          </w:p>
        </w:tc>
      </w:tr>
      <w:tr w14:paraId="6D20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49233D6C">
            <w:pPr>
              <w:spacing w:line="240" w:lineRule="auto"/>
            </w:pPr>
            <w:r>
              <w:rPr>
                <w:sz w:val="16"/>
              </w:rPr>
              <w:t>App_FltSts</w:t>
            </w:r>
          </w:p>
        </w:tc>
        <w:tc>
          <w:tcPr>
            <w:tcW w:w="1324" w:type="dxa"/>
          </w:tcPr>
          <w:p w14:paraId="261D597E">
            <w:pPr>
              <w:spacing w:line="240" w:lineRule="auto"/>
            </w:pPr>
            <w:r>
              <w:rPr>
                <w:sz w:val="16"/>
              </w:rPr>
              <w:t>/HORN_CTRL/ApplicationDataTypes/App_FltSts</w:t>
            </w:r>
          </w:p>
        </w:tc>
        <w:tc>
          <w:tcPr>
            <w:tcW w:w="1324" w:type="dxa"/>
          </w:tcPr>
          <w:p w14:paraId="56F2DD00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0B2B9DC8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70DD90E9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35ADBA88">
            <w:pPr>
              <w:spacing w:line="240" w:lineRule="auto"/>
            </w:pPr>
          </w:p>
        </w:tc>
        <w:tc>
          <w:tcPr>
            <w:tcW w:w="1324" w:type="dxa"/>
          </w:tcPr>
          <w:p w14:paraId="7CDDBC7D">
            <w:pPr>
              <w:spacing w:line="240" w:lineRule="auto"/>
            </w:pPr>
          </w:p>
        </w:tc>
        <w:tc>
          <w:tcPr>
            <w:tcW w:w="1324" w:type="dxa"/>
          </w:tcPr>
          <w:p w14:paraId="4C96A6DF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1E3A6909">
            <w:pPr>
              <w:spacing w:line="240" w:lineRule="auto"/>
            </w:pPr>
          </w:p>
        </w:tc>
        <w:tc>
          <w:tcPr>
            <w:tcW w:w="1324" w:type="dxa"/>
          </w:tcPr>
          <w:p w14:paraId="59AC23A7">
            <w:pPr>
              <w:spacing w:line="240" w:lineRule="auto"/>
            </w:pPr>
            <w:r>
              <w:rPr>
                <w:sz w:val="16"/>
              </w:rPr>
              <w:t>Fault status</w:t>
            </w:r>
          </w:p>
        </w:tc>
      </w:tr>
      <w:tr w14:paraId="3777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2A5A44E3">
            <w:pPr>
              <w:spacing w:line="240" w:lineRule="auto"/>
            </w:pPr>
            <w:r>
              <w:rPr>
                <w:sz w:val="16"/>
              </w:rPr>
              <w:t>App_IsEnable</w:t>
            </w:r>
          </w:p>
        </w:tc>
        <w:tc>
          <w:tcPr>
            <w:tcW w:w="1324" w:type="dxa"/>
          </w:tcPr>
          <w:p w14:paraId="2EDE9ED2">
            <w:pPr>
              <w:spacing w:line="240" w:lineRule="auto"/>
            </w:pPr>
            <w:r>
              <w:rPr>
                <w:sz w:val="16"/>
              </w:rPr>
              <w:t>/HORN_CTRL/ApplicationDataTypes/App_IsEnable</w:t>
            </w:r>
          </w:p>
        </w:tc>
        <w:tc>
          <w:tcPr>
            <w:tcW w:w="1324" w:type="dxa"/>
          </w:tcPr>
          <w:p w14:paraId="234C24B3">
            <w:pPr>
              <w:spacing w:line="240" w:lineRule="auto"/>
            </w:pPr>
            <w:r>
              <w:rPr>
                <w:sz w:val="16"/>
              </w:rPr>
              <w:t>boolean</w:t>
            </w:r>
          </w:p>
        </w:tc>
        <w:tc>
          <w:tcPr>
            <w:tcW w:w="1324" w:type="dxa"/>
          </w:tcPr>
          <w:p w14:paraId="6AF4EBFC">
            <w:pPr>
              <w:spacing w:line="240" w:lineRule="auto"/>
            </w:pPr>
            <w:r>
              <w:rPr>
                <w:sz w:val="16"/>
              </w:rPr>
              <w:t>/AUTOSAR_Platform/ImplementationDataTypes/boolean</w:t>
            </w:r>
          </w:p>
        </w:tc>
        <w:tc>
          <w:tcPr>
            <w:tcW w:w="1324" w:type="dxa"/>
          </w:tcPr>
          <w:p w14:paraId="4F802E88">
            <w:pPr>
              <w:spacing w:line="240" w:lineRule="auto"/>
            </w:pPr>
            <w:r>
              <w:rPr>
                <w:sz w:val="16"/>
              </w:rPr>
              <w:t>boolean</w:t>
            </w:r>
          </w:p>
        </w:tc>
        <w:tc>
          <w:tcPr>
            <w:tcW w:w="1324" w:type="dxa"/>
          </w:tcPr>
          <w:p w14:paraId="0F6B0B40">
            <w:pPr>
              <w:spacing w:line="240" w:lineRule="auto"/>
            </w:pPr>
          </w:p>
        </w:tc>
        <w:tc>
          <w:tcPr>
            <w:tcW w:w="1324" w:type="dxa"/>
          </w:tcPr>
          <w:p w14:paraId="777BB118">
            <w:pPr>
              <w:spacing w:line="240" w:lineRule="auto"/>
            </w:pPr>
          </w:p>
        </w:tc>
        <w:tc>
          <w:tcPr>
            <w:tcW w:w="1324" w:type="dxa"/>
          </w:tcPr>
          <w:p w14:paraId="7E9A99D1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2B091AAE">
            <w:pPr>
              <w:spacing w:line="240" w:lineRule="auto"/>
            </w:pPr>
          </w:p>
        </w:tc>
        <w:tc>
          <w:tcPr>
            <w:tcW w:w="1324" w:type="dxa"/>
          </w:tcPr>
          <w:p w14:paraId="4BBA7D55">
            <w:pPr>
              <w:spacing w:line="240" w:lineRule="auto"/>
            </w:pPr>
            <w:r>
              <w:rPr>
                <w:sz w:val="16"/>
              </w:rPr>
              <w:t>Boolean enable flag</w:t>
            </w:r>
          </w:p>
        </w:tc>
      </w:tr>
      <w:tr w14:paraId="1BAF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40ADC40A">
            <w:pPr>
              <w:spacing w:line="240" w:lineRule="auto"/>
            </w:pPr>
            <w:r>
              <w:rPr>
                <w:sz w:val="16"/>
              </w:rPr>
              <w:t>App_DutyRat</w:t>
            </w:r>
          </w:p>
        </w:tc>
        <w:tc>
          <w:tcPr>
            <w:tcW w:w="1324" w:type="dxa"/>
          </w:tcPr>
          <w:p w14:paraId="65E1B07F">
            <w:pPr>
              <w:spacing w:line="240" w:lineRule="auto"/>
            </w:pPr>
            <w:r>
              <w:rPr>
                <w:sz w:val="16"/>
              </w:rPr>
              <w:t>/HORN_CTRL/ApplicationDataTypes/App_DutyRat</w:t>
            </w:r>
          </w:p>
        </w:tc>
        <w:tc>
          <w:tcPr>
            <w:tcW w:w="1324" w:type="dxa"/>
          </w:tcPr>
          <w:p w14:paraId="1D3D318A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178DA240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1324" w:type="dxa"/>
          </w:tcPr>
          <w:p w14:paraId="43E73147">
            <w:pPr>
              <w:spacing w:line="240" w:lineRule="auto"/>
            </w:pPr>
            <w:r>
              <w:rPr>
                <w:sz w:val="16"/>
              </w:rPr>
              <w:t>uint16</w:t>
            </w:r>
          </w:p>
        </w:tc>
        <w:tc>
          <w:tcPr>
            <w:tcW w:w="1324" w:type="dxa"/>
          </w:tcPr>
          <w:p w14:paraId="6A057135">
            <w:pPr>
              <w:spacing w:line="240" w:lineRule="auto"/>
            </w:pPr>
            <w:r>
              <w:rPr>
                <w:sz w:val="16"/>
              </w:rPr>
              <w:t>/HORN_CTRL/CompuMethods/CM_DutyRat_Linear</w:t>
            </w:r>
          </w:p>
        </w:tc>
        <w:tc>
          <w:tcPr>
            <w:tcW w:w="1324" w:type="dxa"/>
          </w:tcPr>
          <w:p w14:paraId="43246C0E">
            <w:pPr>
              <w:spacing w:line="240" w:lineRule="auto"/>
            </w:pPr>
            <w:r>
              <w:rPr>
                <w:sz w:val="16"/>
              </w:rPr>
              <w:t>/HORN_CTRL/DataConstrs/DC_App_DutyRat</w:t>
            </w:r>
          </w:p>
        </w:tc>
        <w:tc>
          <w:tcPr>
            <w:tcW w:w="1324" w:type="dxa"/>
          </w:tcPr>
          <w:p w14:paraId="2387EE4A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20C7604C">
            <w:pPr>
              <w:spacing w:line="240" w:lineRule="auto"/>
            </w:pPr>
          </w:p>
        </w:tc>
        <w:tc>
          <w:tcPr>
            <w:tcW w:w="1324" w:type="dxa"/>
          </w:tcPr>
          <w:p w14:paraId="636B9818">
            <w:pPr>
              <w:spacing w:line="240" w:lineRule="auto"/>
            </w:pPr>
            <w:r>
              <w:rPr>
                <w:sz w:val="16"/>
              </w:rPr>
              <w:t>Duty ratio in 0.1%</w:t>
            </w:r>
          </w:p>
        </w:tc>
      </w:tr>
      <w:tr w14:paraId="1E23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161A0435">
            <w:pPr>
              <w:spacing w:line="240" w:lineRule="auto"/>
            </w:pPr>
            <w:r>
              <w:rPr>
                <w:sz w:val="16"/>
              </w:rPr>
              <w:t>App_HornOperCmd</w:t>
            </w:r>
          </w:p>
        </w:tc>
        <w:tc>
          <w:tcPr>
            <w:tcW w:w="1324" w:type="dxa"/>
          </w:tcPr>
          <w:p w14:paraId="46C4E0C7">
            <w:pPr>
              <w:spacing w:line="240" w:lineRule="auto"/>
            </w:pPr>
            <w:r>
              <w:rPr>
                <w:sz w:val="16"/>
              </w:rPr>
              <w:t>/HORN_CTRL/ApplicationDataTypes/App_HornOperCmd</w:t>
            </w:r>
          </w:p>
        </w:tc>
        <w:tc>
          <w:tcPr>
            <w:tcW w:w="1324" w:type="dxa"/>
          </w:tcPr>
          <w:p w14:paraId="6107E8D3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7EDD33EA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58BC44D1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3DCD9BD1">
            <w:pPr>
              <w:spacing w:line="240" w:lineRule="auto"/>
            </w:pPr>
            <w:r>
              <w:rPr>
                <w:sz w:val="16"/>
              </w:rPr>
              <w:t>/HORN_CTRL/CompuMethods/CM_HornOperCmd_TextTable</w:t>
            </w:r>
          </w:p>
        </w:tc>
        <w:tc>
          <w:tcPr>
            <w:tcW w:w="1324" w:type="dxa"/>
          </w:tcPr>
          <w:p w14:paraId="4CCC9E15">
            <w:pPr>
              <w:spacing w:line="240" w:lineRule="auto"/>
            </w:pPr>
          </w:p>
        </w:tc>
        <w:tc>
          <w:tcPr>
            <w:tcW w:w="1324" w:type="dxa"/>
          </w:tcPr>
          <w:p w14:paraId="7833C457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3E60E908">
            <w:pPr>
              <w:spacing w:line="240" w:lineRule="auto"/>
            </w:pPr>
          </w:p>
        </w:tc>
        <w:tc>
          <w:tcPr>
            <w:tcW w:w="1324" w:type="dxa"/>
          </w:tcPr>
          <w:p w14:paraId="63845329">
            <w:pPr>
              <w:spacing w:line="240" w:lineRule="auto"/>
            </w:pPr>
            <w:r>
              <w:rPr>
                <w:sz w:val="16"/>
              </w:rPr>
              <w:t>Horn operation command</w:t>
            </w:r>
          </w:p>
        </w:tc>
      </w:tr>
      <w:tr w14:paraId="7ABE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307A85A4">
            <w:pPr>
              <w:spacing w:line="240" w:lineRule="auto"/>
            </w:pPr>
            <w:r>
              <w:rPr>
                <w:sz w:val="16"/>
              </w:rPr>
              <w:t>App_OnDuration</w:t>
            </w:r>
          </w:p>
        </w:tc>
        <w:tc>
          <w:tcPr>
            <w:tcW w:w="1324" w:type="dxa"/>
          </w:tcPr>
          <w:p w14:paraId="64E1EF12">
            <w:pPr>
              <w:spacing w:line="240" w:lineRule="auto"/>
            </w:pPr>
            <w:r>
              <w:rPr>
                <w:sz w:val="16"/>
              </w:rPr>
              <w:t>/HORN_CTRL/ApplicationDataTypes/App_OnDuration</w:t>
            </w:r>
          </w:p>
        </w:tc>
        <w:tc>
          <w:tcPr>
            <w:tcW w:w="1324" w:type="dxa"/>
          </w:tcPr>
          <w:p w14:paraId="3D18DF9E">
            <w:pPr>
              <w:spacing w:line="240" w:lineRule="auto"/>
            </w:pPr>
            <w:r>
              <w:rPr>
                <w:sz w:val="16"/>
              </w:rPr>
              <w:t>uint32</w:t>
            </w:r>
          </w:p>
        </w:tc>
        <w:tc>
          <w:tcPr>
            <w:tcW w:w="1324" w:type="dxa"/>
          </w:tcPr>
          <w:p w14:paraId="431D9A5D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1324" w:type="dxa"/>
          </w:tcPr>
          <w:p w14:paraId="76222877">
            <w:pPr>
              <w:spacing w:line="240" w:lineRule="auto"/>
            </w:pPr>
            <w:r>
              <w:rPr>
                <w:sz w:val="16"/>
              </w:rPr>
              <w:t>uint32</w:t>
            </w:r>
          </w:p>
        </w:tc>
        <w:tc>
          <w:tcPr>
            <w:tcW w:w="1324" w:type="dxa"/>
          </w:tcPr>
          <w:p w14:paraId="3739517B">
            <w:pPr>
              <w:spacing w:line="240" w:lineRule="auto"/>
            </w:pPr>
          </w:p>
        </w:tc>
        <w:tc>
          <w:tcPr>
            <w:tcW w:w="1324" w:type="dxa"/>
          </w:tcPr>
          <w:p w14:paraId="4E0FF923">
            <w:pPr>
              <w:spacing w:line="240" w:lineRule="auto"/>
            </w:pPr>
          </w:p>
        </w:tc>
        <w:tc>
          <w:tcPr>
            <w:tcW w:w="1324" w:type="dxa"/>
          </w:tcPr>
          <w:p w14:paraId="4FB84E9E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7BA27F40">
            <w:pPr>
              <w:spacing w:line="240" w:lineRule="auto"/>
            </w:pPr>
          </w:p>
        </w:tc>
        <w:tc>
          <w:tcPr>
            <w:tcW w:w="1324" w:type="dxa"/>
          </w:tcPr>
          <w:p w14:paraId="5E14A3BE">
            <w:pPr>
              <w:spacing w:line="240" w:lineRule="auto"/>
            </w:pPr>
            <w:r>
              <w:rPr>
                <w:sz w:val="16"/>
              </w:rPr>
              <w:t>ON duration in ms</w:t>
            </w:r>
          </w:p>
        </w:tc>
      </w:tr>
      <w:tr w14:paraId="7777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05DB8B31">
            <w:pPr>
              <w:spacing w:line="240" w:lineRule="auto"/>
            </w:pPr>
            <w:r>
              <w:rPr>
                <w:sz w:val="16"/>
              </w:rPr>
              <w:t>App_OffDuration</w:t>
            </w:r>
          </w:p>
        </w:tc>
        <w:tc>
          <w:tcPr>
            <w:tcW w:w="1324" w:type="dxa"/>
          </w:tcPr>
          <w:p w14:paraId="44A76B6A">
            <w:pPr>
              <w:spacing w:line="240" w:lineRule="auto"/>
            </w:pPr>
            <w:r>
              <w:rPr>
                <w:sz w:val="16"/>
              </w:rPr>
              <w:t>/HORN_CTRL/ApplicationDataTypes/App_OffDuration</w:t>
            </w:r>
          </w:p>
        </w:tc>
        <w:tc>
          <w:tcPr>
            <w:tcW w:w="1324" w:type="dxa"/>
          </w:tcPr>
          <w:p w14:paraId="16269985">
            <w:pPr>
              <w:spacing w:line="240" w:lineRule="auto"/>
            </w:pPr>
            <w:r>
              <w:rPr>
                <w:sz w:val="16"/>
              </w:rPr>
              <w:t>uint32</w:t>
            </w:r>
          </w:p>
        </w:tc>
        <w:tc>
          <w:tcPr>
            <w:tcW w:w="1324" w:type="dxa"/>
          </w:tcPr>
          <w:p w14:paraId="4F7941DF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1324" w:type="dxa"/>
          </w:tcPr>
          <w:p w14:paraId="6D866451">
            <w:pPr>
              <w:spacing w:line="240" w:lineRule="auto"/>
            </w:pPr>
            <w:r>
              <w:rPr>
                <w:sz w:val="16"/>
              </w:rPr>
              <w:t>uint32</w:t>
            </w:r>
          </w:p>
        </w:tc>
        <w:tc>
          <w:tcPr>
            <w:tcW w:w="1324" w:type="dxa"/>
          </w:tcPr>
          <w:p w14:paraId="66245BDD">
            <w:pPr>
              <w:spacing w:line="240" w:lineRule="auto"/>
            </w:pPr>
          </w:p>
        </w:tc>
        <w:tc>
          <w:tcPr>
            <w:tcW w:w="1324" w:type="dxa"/>
          </w:tcPr>
          <w:p w14:paraId="64E60B90">
            <w:pPr>
              <w:spacing w:line="240" w:lineRule="auto"/>
            </w:pPr>
          </w:p>
        </w:tc>
        <w:tc>
          <w:tcPr>
            <w:tcW w:w="1324" w:type="dxa"/>
          </w:tcPr>
          <w:p w14:paraId="40E2689E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2EC8BB1C">
            <w:pPr>
              <w:spacing w:line="240" w:lineRule="auto"/>
            </w:pPr>
          </w:p>
        </w:tc>
        <w:tc>
          <w:tcPr>
            <w:tcW w:w="1324" w:type="dxa"/>
          </w:tcPr>
          <w:p w14:paraId="2FDDCCB6">
            <w:pPr>
              <w:spacing w:line="240" w:lineRule="auto"/>
            </w:pPr>
            <w:r>
              <w:rPr>
                <w:sz w:val="16"/>
              </w:rPr>
              <w:t>OFF duration in ms</w:t>
            </w:r>
          </w:p>
        </w:tc>
      </w:tr>
      <w:tr w14:paraId="7BA0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72B9D26C">
            <w:pPr>
              <w:spacing w:line="240" w:lineRule="auto"/>
            </w:pPr>
            <w:r>
              <w:rPr>
                <w:sz w:val="16"/>
              </w:rPr>
              <w:t>App_HornTimes</w:t>
            </w:r>
          </w:p>
        </w:tc>
        <w:tc>
          <w:tcPr>
            <w:tcW w:w="1324" w:type="dxa"/>
          </w:tcPr>
          <w:p w14:paraId="60BEE519">
            <w:pPr>
              <w:spacing w:line="240" w:lineRule="auto"/>
            </w:pPr>
            <w:r>
              <w:rPr>
                <w:sz w:val="16"/>
              </w:rPr>
              <w:t>/HORN_CTRL/ApplicationDataTypes/App_HornTimes</w:t>
            </w:r>
          </w:p>
        </w:tc>
        <w:tc>
          <w:tcPr>
            <w:tcW w:w="1324" w:type="dxa"/>
          </w:tcPr>
          <w:p w14:paraId="1F322B76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6D2F8356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1324" w:type="dxa"/>
          </w:tcPr>
          <w:p w14:paraId="4EBAD21B">
            <w:pPr>
              <w:spacing w:line="240" w:lineRule="auto"/>
            </w:pPr>
            <w:r>
              <w:rPr>
                <w:sz w:val="16"/>
              </w:rPr>
              <w:t>uint8</w:t>
            </w:r>
          </w:p>
        </w:tc>
        <w:tc>
          <w:tcPr>
            <w:tcW w:w="1324" w:type="dxa"/>
          </w:tcPr>
          <w:p w14:paraId="6C395DF1">
            <w:pPr>
              <w:spacing w:line="240" w:lineRule="auto"/>
            </w:pPr>
            <w:r>
              <w:rPr>
                <w:sz w:val="16"/>
              </w:rPr>
              <w:t>/HORN_CTRL/CompuMethods/CM_HornTimes</w:t>
            </w:r>
          </w:p>
        </w:tc>
        <w:tc>
          <w:tcPr>
            <w:tcW w:w="1324" w:type="dxa"/>
          </w:tcPr>
          <w:p w14:paraId="088CA830">
            <w:pPr>
              <w:spacing w:line="240" w:lineRule="auto"/>
            </w:pPr>
          </w:p>
        </w:tc>
        <w:tc>
          <w:tcPr>
            <w:tcW w:w="1324" w:type="dxa"/>
          </w:tcPr>
          <w:p w14:paraId="551077DD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2DA02479">
            <w:pPr>
              <w:spacing w:line="240" w:lineRule="auto"/>
            </w:pPr>
          </w:p>
        </w:tc>
        <w:tc>
          <w:tcPr>
            <w:tcW w:w="1324" w:type="dxa"/>
          </w:tcPr>
          <w:p w14:paraId="5A69EC29">
            <w:pPr>
              <w:spacing w:line="240" w:lineRule="auto"/>
            </w:pPr>
            <w:r>
              <w:rPr>
                <w:sz w:val="16"/>
              </w:rPr>
              <w:t>Horn repeat times</w:t>
            </w:r>
          </w:p>
        </w:tc>
      </w:tr>
      <w:tr w14:paraId="2A091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 w14:paraId="725718B3">
            <w:pPr>
              <w:spacing w:line="240" w:lineRule="auto"/>
            </w:pPr>
            <w:r>
              <w:rPr>
                <w:sz w:val="16"/>
              </w:rPr>
              <w:t>APP_Boolean</w:t>
            </w:r>
          </w:p>
        </w:tc>
        <w:tc>
          <w:tcPr>
            <w:tcW w:w="1324" w:type="dxa"/>
          </w:tcPr>
          <w:p w14:paraId="1E711F3D">
            <w:pPr>
              <w:spacing w:line="240" w:lineRule="auto"/>
            </w:pPr>
            <w:r>
              <w:rPr>
                <w:sz w:val="16"/>
              </w:rPr>
              <w:t>/DataTypes/APP_Boolean</w:t>
            </w:r>
          </w:p>
        </w:tc>
        <w:tc>
          <w:tcPr>
            <w:tcW w:w="1324" w:type="dxa"/>
          </w:tcPr>
          <w:p w14:paraId="6B01BEF5">
            <w:pPr>
              <w:spacing w:line="240" w:lineRule="auto"/>
            </w:pPr>
            <w:r>
              <w:rPr>
                <w:sz w:val="16"/>
              </w:rPr>
              <w:t>boolean</w:t>
            </w:r>
          </w:p>
        </w:tc>
        <w:tc>
          <w:tcPr>
            <w:tcW w:w="1324" w:type="dxa"/>
          </w:tcPr>
          <w:p w14:paraId="684F402A">
            <w:pPr>
              <w:spacing w:line="240" w:lineRule="auto"/>
            </w:pPr>
            <w:r>
              <w:rPr>
                <w:sz w:val="16"/>
              </w:rPr>
              <w:t>/AUTOSAR_Platform/ImplementationDataTypes/boolean</w:t>
            </w:r>
          </w:p>
        </w:tc>
        <w:tc>
          <w:tcPr>
            <w:tcW w:w="1324" w:type="dxa"/>
          </w:tcPr>
          <w:p w14:paraId="53F287F8">
            <w:pPr>
              <w:spacing w:line="240" w:lineRule="auto"/>
            </w:pPr>
            <w:r>
              <w:rPr>
                <w:sz w:val="16"/>
              </w:rPr>
              <w:t>boolean</w:t>
            </w:r>
          </w:p>
        </w:tc>
        <w:tc>
          <w:tcPr>
            <w:tcW w:w="1324" w:type="dxa"/>
          </w:tcPr>
          <w:p w14:paraId="0F92389C">
            <w:pPr>
              <w:spacing w:line="240" w:lineRule="auto"/>
            </w:pPr>
            <w:r>
              <w:rPr>
                <w:sz w:val="16"/>
              </w:rPr>
              <w:t>/AUTOSAR_Platform/CompuMethods/boolean_CompuMethod</w:t>
            </w:r>
          </w:p>
        </w:tc>
        <w:tc>
          <w:tcPr>
            <w:tcW w:w="1324" w:type="dxa"/>
          </w:tcPr>
          <w:p w14:paraId="0D021016">
            <w:pPr>
              <w:spacing w:line="240" w:lineRule="auto"/>
            </w:pPr>
            <w:r>
              <w:rPr>
                <w:sz w:val="16"/>
              </w:rPr>
              <w:t>/AUTOSAR_Platform/DataConstrs/boolean_DataConstr</w:t>
            </w:r>
          </w:p>
        </w:tc>
        <w:tc>
          <w:tcPr>
            <w:tcW w:w="1324" w:type="dxa"/>
          </w:tcPr>
          <w:p w14:paraId="77BDABE5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1324" w:type="dxa"/>
          </w:tcPr>
          <w:p w14:paraId="11039450">
            <w:pPr>
              <w:spacing w:line="240" w:lineRule="auto"/>
            </w:pPr>
          </w:p>
        </w:tc>
        <w:tc>
          <w:tcPr>
            <w:tcW w:w="1324" w:type="dxa"/>
          </w:tcPr>
          <w:p w14:paraId="13700B44">
            <w:pPr>
              <w:spacing w:line="240" w:lineRule="auto"/>
            </w:pPr>
            <w:r>
              <w:rPr>
                <w:sz w:val="16"/>
              </w:rPr>
              <w:t>Platform boolean ADT</w:t>
            </w:r>
          </w:p>
        </w:tc>
      </w:tr>
    </w:tbl>
    <w:p w14:paraId="381F7EE9"/>
    <w:p w14:paraId="2922A120">
      <w:pPr>
        <w:pStyle w:val="4"/>
      </w:pPr>
      <w:r>
        <w:t>结构体类型（RecordTypes）</w:t>
      </w:r>
    </w:p>
    <w:p w14:paraId="7B4F63DE">
      <w:r>
        <w:t>APPLICATION-RECORD-DATA-TYPE 定义。结构体对应的 IMPLEMENTATION-DATA-TYPE 由工具自动生成。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3713"/>
        <w:gridCol w:w="1879"/>
        <w:gridCol w:w="4029"/>
        <w:gridCol w:w="1308"/>
        <w:gridCol w:w="928"/>
      </w:tblGrid>
      <w:tr w14:paraId="0026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shd w:val="clear" w:color="auto" w:fill="4472C4"/>
          </w:tcPr>
          <w:p w14:paraId="0911C3B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ApplicationTypeName</w:t>
            </w:r>
          </w:p>
        </w:tc>
        <w:tc>
          <w:tcPr>
            <w:tcW w:w="2206" w:type="dxa"/>
            <w:shd w:val="clear" w:color="auto" w:fill="4472C4"/>
          </w:tcPr>
          <w:p w14:paraId="7B7ECF9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ApplicationTypePath</w:t>
            </w:r>
          </w:p>
        </w:tc>
        <w:tc>
          <w:tcPr>
            <w:tcW w:w="2206" w:type="dxa"/>
            <w:shd w:val="clear" w:color="auto" w:fill="4472C4"/>
          </w:tcPr>
          <w:p w14:paraId="046F5C3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ImplementationTypeName</w:t>
            </w:r>
          </w:p>
        </w:tc>
        <w:tc>
          <w:tcPr>
            <w:tcW w:w="2206" w:type="dxa"/>
            <w:shd w:val="clear" w:color="auto" w:fill="4472C4"/>
          </w:tcPr>
          <w:p w14:paraId="484A745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ImplementationTypePath</w:t>
            </w:r>
          </w:p>
        </w:tc>
        <w:tc>
          <w:tcPr>
            <w:tcW w:w="2206" w:type="dxa"/>
            <w:shd w:val="clear" w:color="auto" w:fill="4472C4"/>
          </w:tcPr>
          <w:p w14:paraId="01EF84D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CalibrationAccess</w:t>
            </w:r>
          </w:p>
        </w:tc>
        <w:tc>
          <w:tcPr>
            <w:tcW w:w="2206" w:type="dxa"/>
            <w:shd w:val="clear" w:color="auto" w:fill="4472C4"/>
          </w:tcPr>
          <w:p w14:paraId="7D615954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4808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5707D1CF">
            <w:pPr>
              <w:spacing w:line="240" w:lineRule="auto"/>
            </w:pPr>
            <w:r>
              <w:rPr>
                <w:sz w:val="16"/>
              </w:rPr>
              <w:t>App_HornCtrlMode</w:t>
            </w:r>
          </w:p>
        </w:tc>
        <w:tc>
          <w:tcPr>
            <w:tcW w:w="2206" w:type="dxa"/>
          </w:tcPr>
          <w:p w14:paraId="5CA6E76B">
            <w:pPr>
              <w:spacing w:line="240" w:lineRule="auto"/>
            </w:pPr>
            <w:r>
              <w:rPr>
                <w:sz w:val="16"/>
              </w:rPr>
              <w:t>/HORN_CTRL/ApplicationDataTypes/App_HornCtrlMode</w:t>
            </w:r>
          </w:p>
        </w:tc>
        <w:tc>
          <w:tcPr>
            <w:tcW w:w="2206" w:type="dxa"/>
          </w:tcPr>
          <w:p w14:paraId="16824334">
            <w:pPr>
              <w:spacing w:line="240" w:lineRule="auto"/>
            </w:pPr>
            <w:r>
              <w:rPr>
                <w:sz w:val="16"/>
              </w:rPr>
              <w:t>Impl_HornCtrlMode</w:t>
            </w:r>
          </w:p>
        </w:tc>
        <w:tc>
          <w:tcPr>
            <w:tcW w:w="2206" w:type="dxa"/>
          </w:tcPr>
          <w:p w14:paraId="6F3FBE29">
            <w:pPr>
              <w:spacing w:line="240" w:lineRule="auto"/>
            </w:pPr>
            <w:r>
              <w:rPr>
                <w:sz w:val="16"/>
              </w:rPr>
              <w:t>/HORN_CTRL/ImplementationDataTypes/Impl_HornCtrlMode</w:t>
            </w:r>
          </w:p>
        </w:tc>
        <w:tc>
          <w:tcPr>
            <w:tcW w:w="2206" w:type="dxa"/>
          </w:tcPr>
          <w:p w14:paraId="1623F8D8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2206" w:type="dxa"/>
          </w:tcPr>
          <w:p w14:paraId="70CC7199">
            <w:pPr>
              <w:spacing w:line="240" w:lineRule="auto"/>
            </w:pPr>
            <w:r>
              <w:rPr>
                <w:sz w:val="16"/>
              </w:rPr>
              <w:t>CS operation argument record</w:t>
            </w:r>
          </w:p>
        </w:tc>
      </w:tr>
      <w:tr w14:paraId="0A4E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61DE1B49">
            <w:pPr>
              <w:spacing w:line="240" w:lineRule="auto"/>
            </w:pPr>
            <w:r>
              <w:rPr>
                <w:sz w:val="16"/>
              </w:rPr>
              <w:t>App_HornPeriodMode</w:t>
            </w:r>
          </w:p>
        </w:tc>
        <w:tc>
          <w:tcPr>
            <w:tcW w:w="2206" w:type="dxa"/>
          </w:tcPr>
          <w:p w14:paraId="567F7482">
            <w:pPr>
              <w:spacing w:line="240" w:lineRule="auto"/>
            </w:pPr>
            <w:r>
              <w:rPr>
                <w:sz w:val="16"/>
              </w:rPr>
              <w:t>/HORN_CTRL/ApplicationDataTypes/App_HornPeriodMode</w:t>
            </w:r>
          </w:p>
        </w:tc>
        <w:tc>
          <w:tcPr>
            <w:tcW w:w="2206" w:type="dxa"/>
          </w:tcPr>
          <w:p w14:paraId="2E957243">
            <w:pPr>
              <w:spacing w:line="240" w:lineRule="auto"/>
            </w:pPr>
            <w:r>
              <w:rPr>
                <w:sz w:val="16"/>
              </w:rPr>
              <w:t>Impl_HornPeriod</w:t>
            </w:r>
          </w:p>
        </w:tc>
        <w:tc>
          <w:tcPr>
            <w:tcW w:w="2206" w:type="dxa"/>
          </w:tcPr>
          <w:p w14:paraId="32140705">
            <w:pPr>
              <w:spacing w:line="240" w:lineRule="auto"/>
            </w:pPr>
            <w:r>
              <w:rPr>
                <w:sz w:val="16"/>
              </w:rPr>
              <w:t>/HORN_CTRL/ImplementationDataTypes/Impl_HornPeriod</w:t>
            </w:r>
          </w:p>
        </w:tc>
        <w:tc>
          <w:tcPr>
            <w:tcW w:w="2206" w:type="dxa"/>
          </w:tcPr>
          <w:p w14:paraId="263CAAE0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2206" w:type="dxa"/>
          </w:tcPr>
          <w:p w14:paraId="70B7C021">
            <w:pPr>
              <w:spacing w:line="240" w:lineRule="auto"/>
            </w:pPr>
            <w:r>
              <w:rPr>
                <w:sz w:val="16"/>
              </w:rPr>
              <w:t>Period config record</w:t>
            </w:r>
          </w:p>
        </w:tc>
      </w:tr>
      <w:tr w14:paraId="5B97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3E3C05A0">
            <w:pPr>
              <w:spacing w:line="240" w:lineRule="auto"/>
            </w:pPr>
            <w:r>
              <w:rPr>
                <w:sz w:val="16"/>
              </w:rPr>
              <w:t>App_SrvOperSts</w:t>
            </w:r>
          </w:p>
        </w:tc>
        <w:tc>
          <w:tcPr>
            <w:tcW w:w="2206" w:type="dxa"/>
          </w:tcPr>
          <w:p w14:paraId="4C8908B2">
            <w:pPr>
              <w:spacing w:line="240" w:lineRule="auto"/>
            </w:pPr>
            <w:r>
              <w:rPr>
                <w:sz w:val="16"/>
              </w:rPr>
              <w:t>/HORN_CTRL/ApplicationDataTypes/App_SrvOperSts</w:t>
            </w:r>
          </w:p>
        </w:tc>
        <w:tc>
          <w:tcPr>
            <w:tcW w:w="2206" w:type="dxa"/>
          </w:tcPr>
          <w:p w14:paraId="49C159C1">
            <w:pPr>
              <w:spacing w:line="240" w:lineRule="auto"/>
            </w:pPr>
            <w:r>
              <w:rPr>
                <w:sz w:val="16"/>
              </w:rPr>
              <w:t>Impl_SrvOperSts_Struct</w:t>
            </w:r>
          </w:p>
        </w:tc>
        <w:tc>
          <w:tcPr>
            <w:tcW w:w="2206" w:type="dxa"/>
          </w:tcPr>
          <w:p w14:paraId="0C0EC9D4">
            <w:pPr>
              <w:spacing w:line="240" w:lineRule="auto"/>
            </w:pPr>
            <w:r>
              <w:rPr>
                <w:sz w:val="16"/>
              </w:rPr>
              <w:t>/HORN_CTRL/ImplementationDataTypes/Impl_SrvOperSts_Struct</w:t>
            </w:r>
          </w:p>
        </w:tc>
        <w:tc>
          <w:tcPr>
            <w:tcW w:w="2206" w:type="dxa"/>
          </w:tcPr>
          <w:p w14:paraId="5FC1406F">
            <w:pPr>
              <w:spacing w:line="240" w:lineRule="auto"/>
            </w:pPr>
            <w:r>
              <w:rPr>
                <w:sz w:val="16"/>
              </w:rPr>
              <w:t>READ-ONLY</w:t>
            </w:r>
          </w:p>
        </w:tc>
        <w:tc>
          <w:tcPr>
            <w:tcW w:w="2206" w:type="dxa"/>
          </w:tcPr>
          <w:p w14:paraId="41A2B5BB">
            <w:pPr>
              <w:spacing w:line="240" w:lineRule="auto"/>
            </w:pPr>
            <w:r>
              <w:rPr>
                <w:sz w:val="16"/>
              </w:rPr>
              <w:t>Service operation status record</w:t>
            </w:r>
          </w:p>
        </w:tc>
      </w:tr>
    </w:tbl>
    <w:p w14:paraId="5805FF5F"/>
    <w:p w14:paraId="75D1894E">
      <w:pPr>
        <w:pStyle w:val="4"/>
      </w:pPr>
      <w:r>
        <w:t>结构体字段（RecordElements）</w:t>
      </w:r>
    </w:p>
    <w:p w14:paraId="701236CD">
      <w:r>
        <w:t>Record 类型的字段定义。Order 决定字段在结构体中的排列顺序（从 1 开始）。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297"/>
        <w:gridCol w:w="4162"/>
        <w:gridCol w:w="4371"/>
        <w:gridCol w:w="662"/>
        <w:gridCol w:w="1101"/>
      </w:tblGrid>
      <w:tr w14:paraId="5D63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shd w:val="clear" w:color="auto" w:fill="4472C4"/>
          </w:tcPr>
          <w:p w14:paraId="0AB7FB1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RecordTypeName</w:t>
            </w:r>
          </w:p>
        </w:tc>
        <w:tc>
          <w:tcPr>
            <w:tcW w:w="2206" w:type="dxa"/>
            <w:shd w:val="clear" w:color="auto" w:fill="4472C4"/>
          </w:tcPr>
          <w:p w14:paraId="22C5257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ElementName</w:t>
            </w:r>
          </w:p>
        </w:tc>
        <w:tc>
          <w:tcPr>
            <w:tcW w:w="2206" w:type="dxa"/>
            <w:shd w:val="clear" w:color="auto" w:fill="4472C4"/>
          </w:tcPr>
          <w:p w14:paraId="770A5437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ApplicationElementTypeRef</w:t>
            </w:r>
          </w:p>
        </w:tc>
        <w:tc>
          <w:tcPr>
            <w:tcW w:w="2206" w:type="dxa"/>
            <w:shd w:val="clear" w:color="auto" w:fill="4472C4"/>
          </w:tcPr>
          <w:p w14:paraId="3E510EE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ImplementationElementTypeRef</w:t>
            </w:r>
          </w:p>
        </w:tc>
        <w:tc>
          <w:tcPr>
            <w:tcW w:w="2206" w:type="dxa"/>
            <w:shd w:val="clear" w:color="auto" w:fill="4472C4"/>
          </w:tcPr>
          <w:p w14:paraId="6B1E08B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2206" w:type="dxa"/>
            <w:shd w:val="clear" w:color="auto" w:fill="4472C4"/>
          </w:tcPr>
          <w:p w14:paraId="649BF55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7623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42E422AB">
            <w:pPr>
              <w:spacing w:line="240" w:lineRule="auto"/>
            </w:pPr>
            <w:r>
              <w:rPr>
                <w:sz w:val="16"/>
              </w:rPr>
              <w:t>App_HornCtrlMode</w:t>
            </w:r>
          </w:p>
        </w:tc>
        <w:tc>
          <w:tcPr>
            <w:tcW w:w="2206" w:type="dxa"/>
          </w:tcPr>
          <w:p w14:paraId="2F674D9B">
            <w:pPr>
              <w:spacing w:line="240" w:lineRule="auto"/>
            </w:pPr>
            <w:r>
              <w:rPr>
                <w:sz w:val="16"/>
              </w:rPr>
              <w:t>HornCmd</w:t>
            </w:r>
          </w:p>
        </w:tc>
        <w:tc>
          <w:tcPr>
            <w:tcW w:w="2206" w:type="dxa"/>
          </w:tcPr>
          <w:p w14:paraId="7B743EB6">
            <w:pPr>
              <w:spacing w:line="240" w:lineRule="auto"/>
            </w:pPr>
            <w:r>
              <w:rPr>
                <w:sz w:val="16"/>
              </w:rPr>
              <w:t>/HORN_CTRL/ApplicationDataTypes/App_HornCmd</w:t>
            </w:r>
          </w:p>
        </w:tc>
        <w:tc>
          <w:tcPr>
            <w:tcW w:w="2206" w:type="dxa"/>
          </w:tcPr>
          <w:p w14:paraId="622DDC82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2206" w:type="dxa"/>
          </w:tcPr>
          <w:p w14:paraId="3493C799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6" w:type="dxa"/>
          </w:tcPr>
          <w:p w14:paraId="3ABFE26F">
            <w:pPr>
              <w:spacing w:line="240" w:lineRule="auto"/>
            </w:pPr>
          </w:p>
        </w:tc>
      </w:tr>
      <w:tr w14:paraId="29A2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4D11089D">
            <w:pPr>
              <w:spacing w:line="240" w:lineRule="auto"/>
            </w:pPr>
            <w:r>
              <w:rPr>
                <w:sz w:val="16"/>
              </w:rPr>
              <w:t>App_HornCtrlMode</w:t>
            </w:r>
          </w:p>
        </w:tc>
        <w:tc>
          <w:tcPr>
            <w:tcW w:w="2206" w:type="dxa"/>
          </w:tcPr>
          <w:p w14:paraId="03F7ADE5">
            <w:pPr>
              <w:spacing w:line="240" w:lineRule="auto"/>
            </w:pPr>
            <w:r>
              <w:rPr>
                <w:sz w:val="16"/>
              </w:rPr>
              <w:t>Volt</w:t>
            </w:r>
          </w:p>
        </w:tc>
        <w:tc>
          <w:tcPr>
            <w:tcW w:w="2206" w:type="dxa"/>
          </w:tcPr>
          <w:p w14:paraId="0E28BA02">
            <w:pPr>
              <w:spacing w:line="240" w:lineRule="auto"/>
            </w:pPr>
            <w:r>
              <w:rPr>
                <w:sz w:val="16"/>
              </w:rPr>
              <w:t>/HORN_CTRL/ApplicationDataTypes/App_Volt</w:t>
            </w:r>
          </w:p>
        </w:tc>
        <w:tc>
          <w:tcPr>
            <w:tcW w:w="2206" w:type="dxa"/>
          </w:tcPr>
          <w:p w14:paraId="200F36A0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2206" w:type="dxa"/>
          </w:tcPr>
          <w:p w14:paraId="0F585287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206" w:type="dxa"/>
          </w:tcPr>
          <w:p w14:paraId="0553D1EF">
            <w:pPr>
              <w:spacing w:line="240" w:lineRule="auto"/>
            </w:pPr>
          </w:p>
        </w:tc>
      </w:tr>
      <w:tr w14:paraId="4B16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797FBACF">
            <w:pPr>
              <w:spacing w:line="240" w:lineRule="auto"/>
            </w:pPr>
            <w:r>
              <w:rPr>
                <w:sz w:val="16"/>
              </w:rPr>
              <w:t>App_HornCtrlMode</w:t>
            </w:r>
          </w:p>
        </w:tc>
        <w:tc>
          <w:tcPr>
            <w:tcW w:w="2206" w:type="dxa"/>
          </w:tcPr>
          <w:p w14:paraId="6B0C153F">
            <w:pPr>
              <w:spacing w:line="240" w:lineRule="auto"/>
            </w:pPr>
            <w:r>
              <w:rPr>
                <w:sz w:val="16"/>
              </w:rPr>
              <w:t>Enable</w:t>
            </w:r>
          </w:p>
        </w:tc>
        <w:tc>
          <w:tcPr>
            <w:tcW w:w="2206" w:type="dxa"/>
          </w:tcPr>
          <w:p w14:paraId="0CF99DA8">
            <w:pPr>
              <w:spacing w:line="240" w:lineRule="auto"/>
            </w:pPr>
            <w:r>
              <w:rPr>
                <w:sz w:val="16"/>
              </w:rPr>
              <w:t>/HORN_CTRL/ApplicationDataTypes/App_IsEnable</w:t>
            </w:r>
          </w:p>
        </w:tc>
        <w:tc>
          <w:tcPr>
            <w:tcW w:w="2206" w:type="dxa"/>
          </w:tcPr>
          <w:p w14:paraId="73AF3A51">
            <w:pPr>
              <w:spacing w:line="240" w:lineRule="auto"/>
            </w:pPr>
            <w:r>
              <w:rPr>
                <w:sz w:val="16"/>
              </w:rPr>
              <w:t>/AUTOSAR_Platform/ImplementationDataTypes/boolean</w:t>
            </w:r>
          </w:p>
        </w:tc>
        <w:tc>
          <w:tcPr>
            <w:tcW w:w="2206" w:type="dxa"/>
          </w:tcPr>
          <w:p w14:paraId="5F7C69A0">
            <w:pPr>
              <w:spacing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206" w:type="dxa"/>
          </w:tcPr>
          <w:p w14:paraId="217196B1">
            <w:pPr>
              <w:spacing w:line="240" w:lineRule="auto"/>
            </w:pPr>
          </w:p>
        </w:tc>
      </w:tr>
      <w:tr w14:paraId="14D6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6C55E29A">
            <w:pPr>
              <w:spacing w:line="240" w:lineRule="auto"/>
            </w:pPr>
            <w:r>
              <w:rPr>
                <w:sz w:val="16"/>
              </w:rPr>
              <w:t>App_HornPeriodMode</w:t>
            </w:r>
          </w:p>
        </w:tc>
        <w:tc>
          <w:tcPr>
            <w:tcW w:w="2206" w:type="dxa"/>
          </w:tcPr>
          <w:p w14:paraId="6988FF63">
            <w:pPr>
              <w:spacing w:line="240" w:lineRule="auto"/>
            </w:pPr>
            <w:r>
              <w:rPr>
                <w:sz w:val="16"/>
              </w:rPr>
              <w:t>OnDuration</w:t>
            </w:r>
          </w:p>
        </w:tc>
        <w:tc>
          <w:tcPr>
            <w:tcW w:w="2206" w:type="dxa"/>
          </w:tcPr>
          <w:p w14:paraId="72E9BB74">
            <w:pPr>
              <w:spacing w:line="240" w:lineRule="auto"/>
            </w:pPr>
            <w:r>
              <w:rPr>
                <w:sz w:val="16"/>
              </w:rPr>
              <w:t>/HORN_CTRL/ApplicationDataTypes/App_OnDuration</w:t>
            </w:r>
          </w:p>
        </w:tc>
        <w:tc>
          <w:tcPr>
            <w:tcW w:w="2206" w:type="dxa"/>
          </w:tcPr>
          <w:p w14:paraId="46DEA6A1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2206" w:type="dxa"/>
          </w:tcPr>
          <w:p w14:paraId="5C04C21F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6" w:type="dxa"/>
          </w:tcPr>
          <w:p w14:paraId="304FBDDE">
            <w:pPr>
              <w:spacing w:line="240" w:lineRule="auto"/>
            </w:pPr>
          </w:p>
        </w:tc>
      </w:tr>
      <w:tr w14:paraId="359C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9AA3C4C">
            <w:pPr>
              <w:spacing w:line="240" w:lineRule="auto"/>
            </w:pPr>
            <w:r>
              <w:rPr>
                <w:sz w:val="16"/>
              </w:rPr>
              <w:t>App_HornPeriodMode</w:t>
            </w:r>
          </w:p>
        </w:tc>
        <w:tc>
          <w:tcPr>
            <w:tcW w:w="2206" w:type="dxa"/>
          </w:tcPr>
          <w:p w14:paraId="7CFE71CF">
            <w:pPr>
              <w:spacing w:line="240" w:lineRule="auto"/>
            </w:pPr>
            <w:r>
              <w:rPr>
                <w:sz w:val="16"/>
              </w:rPr>
              <w:t>OffDuration</w:t>
            </w:r>
          </w:p>
        </w:tc>
        <w:tc>
          <w:tcPr>
            <w:tcW w:w="2206" w:type="dxa"/>
          </w:tcPr>
          <w:p w14:paraId="7EE50F67">
            <w:pPr>
              <w:spacing w:line="240" w:lineRule="auto"/>
            </w:pPr>
            <w:r>
              <w:rPr>
                <w:sz w:val="16"/>
              </w:rPr>
              <w:t>/HORN_CTRL/ApplicationDataTypes/App_OffDuration</w:t>
            </w:r>
          </w:p>
        </w:tc>
        <w:tc>
          <w:tcPr>
            <w:tcW w:w="2206" w:type="dxa"/>
          </w:tcPr>
          <w:p w14:paraId="1D9364E4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2206" w:type="dxa"/>
          </w:tcPr>
          <w:p w14:paraId="1E93A9E1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206" w:type="dxa"/>
          </w:tcPr>
          <w:p w14:paraId="3C76AEA8">
            <w:pPr>
              <w:spacing w:line="240" w:lineRule="auto"/>
            </w:pPr>
          </w:p>
        </w:tc>
      </w:tr>
      <w:tr w14:paraId="2C2D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185704D2">
            <w:pPr>
              <w:spacing w:line="240" w:lineRule="auto"/>
            </w:pPr>
            <w:r>
              <w:rPr>
                <w:sz w:val="16"/>
              </w:rPr>
              <w:t>App_HornPeriodMode</w:t>
            </w:r>
          </w:p>
        </w:tc>
        <w:tc>
          <w:tcPr>
            <w:tcW w:w="2206" w:type="dxa"/>
          </w:tcPr>
          <w:p w14:paraId="0B5DC4BF">
            <w:pPr>
              <w:spacing w:line="240" w:lineRule="auto"/>
            </w:pPr>
            <w:r>
              <w:rPr>
                <w:sz w:val="16"/>
              </w:rPr>
              <w:t>HornTimes</w:t>
            </w:r>
          </w:p>
        </w:tc>
        <w:tc>
          <w:tcPr>
            <w:tcW w:w="2206" w:type="dxa"/>
          </w:tcPr>
          <w:p w14:paraId="336FA2CD">
            <w:pPr>
              <w:spacing w:line="240" w:lineRule="auto"/>
            </w:pPr>
            <w:r>
              <w:rPr>
                <w:sz w:val="16"/>
              </w:rPr>
              <w:t>/HORN_CTRL/ApplicationDataTypes/App_HornTimes</w:t>
            </w:r>
          </w:p>
        </w:tc>
        <w:tc>
          <w:tcPr>
            <w:tcW w:w="2206" w:type="dxa"/>
          </w:tcPr>
          <w:p w14:paraId="0254D1F3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2206" w:type="dxa"/>
          </w:tcPr>
          <w:p w14:paraId="398F83CF">
            <w:pPr>
              <w:spacing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206" w:type="dxa"/>
          </w:tcPr>
          <w:p w14:paraId="3B2BB91F">
            <w:pPr>
              <w:spacing w:line="240" w:lineRule="auto"/>
            </w:pPr>
          </w:p>
        </w:tc>
      </w:tr>
    </w:tbl>
    <w:p w14:paraId="18AB9F7E"/>
    <w:p w14:paraId="471FA42C">
      <w:pPr>
        <w:pStyle w:val="4"/>
      </w:pPr>
      <w:r>
        <w:t>数据类型映射（DataTypeMappings）</w:t>
      </w:r>
    </w:p>
    <w:p w14:paraId="213F1025">
      <w:r>
        <w:t>显式定义 ADT 到 IDT 的映射关系。所有映射归入同一个 DATA-TYPE-MAPPING-SET。每个 SWC 的 InternalBehavior 会自动引用该 MappingSet。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3"/>
        <w:gridCol w:w="4171"/>
        <w:gridCol w:w="4529"/>
        <w:gridCol w:w="1021"/>
      </w:tblGrid>
      <w:tr w14:paraId="6C8B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  <w:shd w:val="clear" w:color="auto" w:fill="4472C4"/>
          </w:tcPr>
          <w:p w14:paraId="681FC65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MappingSetPath</w:t>
            </w:r>
          </w:p>
        </w:tc>
        <w:tc>
          <w:tcPr>
            <w:tcW w:w="3309" w:type="dxa"/>
            <w:shd w:val="clear" w:color="auto" w:fill="4472C4"/>
          </w:tcPr>
          <w:p w14:paraId="7B833A1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ApplicationTypeRef</w:t>
            </w:r>
          </w:p>
        </w:tc>
        <w:tc>
          <w:tcPr>
            <w:tcW w:w="3309" w:type="dxa"/>
            <w:shd w:val="clear" w:color="auto" w:fill="4472C4"/>
          </w:tcPr>
          <w:p w14:paraId="2A3E830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ImplementationTypeRef</w:t>
            </w:r>
          </w:p>
        </w:tc>
        <w:tc>
          <w:tcPr>
            <w:tcW w:w="3309" w:type="dxa"/>
            <w:shd w:val="clear" w:color="auto" w:fill="4472C4"/>
          </w:tcPr>
          <w:p w14:paraId="1ED81A3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03E4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72AD686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17108C27">
            <w:pPr>
              <w:spacing w:line="240" w:lineRule="auto"/>
            </w:pPr>
            <w:r>
              <w:rPr>
                <w:sz w:val="16"/>
              </w:rPr>
              <w:t>/HORN_CTRL/ApplicationDataTypes/App_HornCmd</w:t>
            </w:r>
          </w:p>
        </w:tc>
        <w:tc>
          <w:tcPr>
            <w:tcW w:w="3309" w:type="dxa"/>
          </w:tcPr>
          <w:p w14:paraId="53D5D774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13726AEA">
            <w:pPr>
              <w:spacing w:line="240" w:lineRule="auto"/>
            </w:pPr>
          </w:p>
        </w:tc>
      </w:tr>
      <w:tr w14:paraId="2804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58F7325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2D127905">
            <w:pPr>
              <w:spacing w:line="240" w:lineRule="auto"/>
            </w:pPr>
            <w:r>
              <w:rPr>
                <w:sz w:val="16"/>
              </w:rPr>
              <w:t>/HORN_CTRL/ApplicationDataTypes/App_ReturnCode</w:t>
            </w:r>
          </w:p>
        </w:tc>
        <w:tc>
          <w:tcPr>
            <w:tcW w:w="3309" w:type="dxa"/>
          </w:tcPr>
          <w:p w14:paraId="2BD487C3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34E413DE">
            <w:pPr>
              <w:spacing w:line="240" w:lineRule="auto"/>
            </w:pPr>
          </w:p>
        </w:tc>
      </w:tr>
      <w:tr w14:paraId="5D09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1CADCCB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4B568959">
            <w:pPr>
              <w:spacing w:line="240" w:lineRule="auto"/>
            </w:pPr>
            <w:r>
              <w:rPr>
                <w:sz w:val="16"/>
              </w:rPr>
              <w:t>/HORN_CTRL/ApplicationDataTypes/App_HornActSts</w:t>
            </w:r>
          </w:p>
        </w:tc>
        <w:tc>
          <w:tcPr>
            <w:tcW w:w="3309" w:type="dxa"/>
          </w:tcPr>
          <w:p w14:paraId="3C367508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772E7695">
            <w:pPr>
              <w:spacing w:line="240" w:lineRule="auto"/>
            </w:pPr>
          </w:p>
        </w:tc>
      </w:tr>
      <w:tr w14:paraId="5BBC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691C75F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6E6E4875">
            <w:pPr>
              <w:spacing w:line="240" w:lineRule="auto"/>
            </w:pPr>
            <w:r>
              <w:rPr>
                <w:sz w:val="16"/>
              </w:rPr>
              <w:t>/HORN_CTRL/ApplicationDataTypes/App_Volt</w:t>
            </w:r>
          </w:p>
        </w:tc>
        <w:tc>
          <w:tcPr>
            <w:tcW w:w="3309" w:type="dxa"/>
          </w:tcPr>
          <w:p w14:paraId="77A4F180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3309" w:type="dxa"/>
          </w:tcPr>
          <w:p w14:paraId="02B5D1B6">
            <w:pPr>
              <w:spacing w:line="240" w:lineRule="auto"/>
            </w:pPr>
          </w:p>
        </w:tc>
      </w:tr>
      <w:tr w14:paraId="3A54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29CD9D0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6DD444B2">
            <w:pPr>
              <w:spacing w:line="240" w:lineRule="auto"/>
            </w:pPr>
            <w:r>
              <w:rPr>
                <w:sz w:val="16"/>
              </w:rPr>
              <w:t>/HORN_CTRL/ApplicationDataTypes/App_Curr</w:t>
            </w:r>
          </w:p>
        </w:tc>
        <w:tc>
          <w:tcPr>
            <w:tcW w:w="3309" w:type="dxa"/>
          </w:tcPr>
          <w:p w14:paraId="11DF141D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3309" w:type="dxa"/>
          </w:tcPr>
          <w:p w14:paraId="63202DD5">
            <w:pPr>
              <w:spacing w:line="240" w:lineRule="auto"/>
            </w:pPr>
          </w:p>
        </w:tc>
      </w:tr>
      <w:tr w14:paraId="035C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810E171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74E9E168">
            <w:pPr>
              <w:spacing w:line="240" w:lineRule="auto"/>
            </w:pPr>
            <w:r>
              <w:rPr>
                <w:sz w:val="16"/>
              </w:rPr>
              <w:t>/HORN_CTRL/ApplicationDataTypes/App_FltSts</w:t>
            </w:r>
          </w:p>
        </w:tc>
        <w:tc>
          <w:tcPr>
            <w:tcW w:w="3309" w:type="dxa"/>
          </w:tcPr>
          <w:p w14:paraId="7815AEF5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21ACC014">
            <w:pPr>
              <w:spacing w:line="240" w:lineRule="auto"/>
            </w:pPr>
          </w:p>
        </w:tc>
      </w:tr>
      <w:tr w14:paraId="4AF9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7CDDC9E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4859B77F">
            <w:pPr>
              <w:spacing w:line="240" w:lineRule="auto"/>
            </w:pPr>
            <w:r>
              <w:rPr>
                <w:sz w:val="16"/>
              </w:rPr>
              <w:t>/HORN_CTRL/ApplicationDataTypes/App_IsEnable</w:t>
            </w:r>
          </w:p>
        </w:tc>
        <w:tc>
          <w:tcPr>
            <w:tcW w:w="3309" w:type="dxa"/>
          </w:tcPr>
          <w:p w14:paraId="0F2D7A37">
            <w:pPr>
              <w:spacing w:line="240" w:lineRule="auto"/>
            </w:pPr>
            <w:r>
              <w:rPr>
                <w:sz w:val="16"/>
              </w:rPr>
              <w:t>/AUTOSAR_Platform/ImplementationDataTypes/boolean</w:t>
            </w:r>
          </w:p>
        </w:tc>
        <w:tc>
          <w:tcPr>
            <w:tcW w:w="3309" w:type="dxa"/>
          </w:tcPr>
          <w:p w14:paraId="7B3480FC">
            <w:pPr>
              <w:spacing w:line="240" w:lineRule="auto"/>
            </w:pPr>
          </w:p>
        </w:tc>
      </w:tr>
      <w:tr w14:paraId="2643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281DD7C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5CA071FA">
            <w:pPr>
              <w:spacing w:line="240" w:lineRule="auto"/>
            </w:pPr>
            <w:r>
              <w:rPr>
                <w:sz w:val="16"/>
              </w:rPr>
              <w:t>/HORN_CTRL/ApplicationDataTypes/App_DutyRat</w:t>
            </w:r>
          </w:p>
        </w:tc>
        <w:tc>
          <w:tcPr>
            <w:tcW w:w="3309" w:type="dxa"/>
          </w:tcPr>
          <w:p w14:paraId="2310D956">
            <w:pPr>
              <w:spacing w:line="240" w:lineRule="auto"/>
            </w:pPr>
            <w:r>
              <w:rPr>
                <w:sz w:val="16"/>
              </w:rPr>
              <w:t>/AUTOSAR_Platform/ImplementationDataTypes/uint16</w:t>
            </w:r>
          </w:p>
        </w:tc>
        <w:tc>
          <w:tcPr>
            <w:tcW w:w="3309" w:type="dxa"/>
          </w:tcPr>
          <w:p w14:paraId="7D951B03">
            <w:pPr>
              <w:spacing w:line="240" w:lineRule="auto"/>
            </w:pPr>
          </w:p>
        </w:tc>
      </w:tr>
      <w:tr w14:paraId="02D3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9" w:type="dxa"/>
          </w:tcPr>
          <w:p w14:paraId="087B67A9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0C9CC62D">
            <w:pPr>
              <w:spacing w:line="240" w:lineRule="auto"/>
            </w:pPr>
            <w:r>
              <w:rPr>
                <w:sz w:val="16"/>
              </w:rPr>
              <w:t>/HORN_CTRL/ApplicationDataTypes/App_HornOperCmd</w:t>
            </w:r>
          </w:p>
        </w:tc>
        <w:tc>
          <w:tcPr>
            <w:tcW w:w="3309" w:type="dxa"/>
          </w:tcPr>
          <w:p w14:paraId="75227EDD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1E73752C">
            <w:pPr>
              <w:spacing w:line="240" w:lineRule="auto"/>
            </w:pPr>
          </w:p>
        </w:tc>
      </w:tr>
      <w:tr w14:paraId="3850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A753F40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6DA15822">
            <w:pPr>
              <w:spacing w:line="240" w:lineRule="auto"/>
            </w:pPr>
            <w:r>
              <w:rPr>
                <w:sz w:val="16"/>
              </w:rPr>
              <w:t>/HORN_CTRL/ApplicationDataTypes/App_OnDuration</w:t>
            </w:r>
          </w:p>
        </w:tc>
        <w:tc>
          <w:tcPr>
            <w:tcW w:w="3309" w:type="dxa"/>
          </w:tcPr>
          <w:p w14:paraId="1EF3F527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3309" w:type="dxa"/>
          </w:tcPr>
          <w:p w14:paraId="57E58CDF">
            <w:pPr>
              <w:spacing w:line="240" w:lineRule="auto"/>
            </w:pPr>
          </w:p>
        </w:tc>
      </w:tr>
      <w:tr w14:paraId="30DC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9" w:type="dxa"/>
          </w:tcPr>
          <w:p w14:paraId="142DE87C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44B46048">
            <w:pPr>
              <w:spacing w:line="240" w:lineRule="auto"/>
            </w:pPr>
            <w:r>
              <w:rPr>
                <w:sz w:val="16"/>
              </w:rPr>
              <w:t>/HORN_CTRL/ApplicationDataTypes/App_OffDuration</w:t>
            </w:r>
          </w:p>
        </w:tc>
        <w:tc>
          <w:tcPr>
            <w:tcW w:w="3309" w:type="dxa"/>
          </w:tcPr>
          <w:p w14:paraId="155845F4">
            <w:pPr>
              <w:spacing w:line="240" w:lineRule="auto"/>
            </w:pPr>
            <w:r>
              <w:rPr>
                <w:sz w:val="16"/>
              </w:rPr>
              <w:t>/AUTOSAR_Platform/ImplementationDataTypes/uint32</w:t>
            </w:r>
          </w:p>
        </w:tc>
        <w:tc>
          <w:tcPr>
            <w:tcW w:w="3309" w:type="dxa"/>
          </w:tcPr>
          <w:p w14:paraId="7877E570">
            <w:pPr>
              <w:spacing w:line="240" w:lineRule="auto"/>
            </w:pPr>
          </w:p>
        </w:tc>
      </w:tr>
      <w:tr w14:paraId="5FB3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6C44FB6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0C5A3C61">
            <w:pPr>
              <w:spacing w:line="240" w:lineRule="auto"/>
            </w:pPr>
            <w:r>
              <w:rPr>
                <w:sz w:val="16"/>
              </w:rPr>
              <w:t>/HORN_CTRL/ApplicationDataTypes/App_HornTimes</w:t>
            </w:r>
          </w:p>
        </w:tc>
        <w:tc>
          <w:tcPr>
            <w:tcW w:w="3309" w:type="dxa"/>
          </w:tcPr>
          <w:p w14:paraId="3944BDDB">
            <w:pPr>
              <w:spacing w:line="240" w:lineRule="auto"/>
            </w:pPr>
            <w:r>
              <w:rPr>
                <w:sz w:val="16"/>
              </w:rPr>
              <w:t>/AUTOSAR_Platform/ImplementationDataTypes/uint8</w:t>
            </w:r>
          </w:p>
        </w:tc>
        <w:tc>
          <w:tcPr>
            <w:tcW w:w="3309" w:type="dxa"/>
          </w:tcPr>
          <w:p w14:paraId="7FE779E9">
            <w:pPr>
              <w:spacing w:line="240" w:lineRule="auto"/>
            </w:pPr>
          </w:p>
        </w:tc>
      </w:tr>
      <w:tr w14:paraId="4D37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566FB43D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13338BC6">
            <w:pPr>
              <w:spacing w:line="240" w:lineRule="auto"/>
            </w:pPr>
            <w:r>
              <w:rPr>
                <w:sz w:val="16"/>
              </w:rPr>
              <w:t>/HORN_CTRL/ApplicationDataTypes/App_HornCtrlMode</w:t>
            </w:r>
          </w:p>
        </w:tc>
        <w:tc>
          <w:tcPr>
            <w:tcW w:w="3309" w:type="dxa"/>
          </w:tcPr>
          <w:p w14:paraId="560DB532">
            <w:pPr>
              <w:spacing w:line="240" w:lineRule="auto"/>
            </w:pPr>
            <w:r>
              <w:rPr>
                <w:sz w:val="16"/>
              </w:rPr>
              <w:t>/HORN_CTRL/ImplementationDataTypes/Impl_HornCtrlMode</w:t>
            </w:r>
          </w:p>
        </w:tc>
        <w:tc>
          <w:tcPr>
            <w:tcW w:w="3309" w:type="dxa"/>
          </w:tcPr>
          <w:p w14:paraId="7F9CD6A9">
            <w:pPr>
              <w:spacing w:line="240" w:lineRule="auto"/>
            </w:pPr>
          </w:p>
        </w:tc>
      </w:tr>
      <w:tr w14:paraId="0469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15340847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3718CD7D">
            <w:pPr>
              <w:spacing w:line="240" w:lineRule="auto"/>
            </w:pPr>
            <w:r>
              <w:rPr>
                <w:sz w:val="16"/>
              </w:rPr>
              <w:t>/HORN_CTRL/ApplicationDataTypes/App_HornPeriodMode</w:t>
            </w:r>
          </w:p>
        </w:tc>
        <w:tc>
          <w:tcPr>
            <w:tcW w:w="3309" w:type="dxa"/>
          </w:tcPr>
          <w:p w14:paraId="59BFBED1">
            <w:pPr>
              <w:spacing w:line="240" w:lineRule="auto"/>
            </w:pPr>
            <w:r>
              <w:rPr>
                <w:sz w:val="16"/>
              </w:rPr>
              <w:t>/HORN_CTRL/ImplementationDataTypes/Impl_HornPeriod</w:t>
            </w:r>
          </w:p>
        </w:tc>
        <w:tc>
          <w:tcPr>
            <w:tcW w:w="3309" w:type="dxa"/>
          </w:tcPr>
          <w:p w14:paraId="1CEC0A90">
            <w:pPr>
              <w:spacing w:line="240" w:lineRule="auto"/>
            </w:pPr>
          </w:p>
        </w:tc>
      </w:tr>
      <w:tr w14:paraId="3DD9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171C7063">
            <w:pPr>
              <w:spacing w:line="240" w:lineRule="auto"/>
            </w:pPr>
            <w:r>
              <w:rPr>
                <w:sz w:val="16"/>
              </w:rPr>
              <w:t>/ComponentTypes/MappingSets/APP_data_mapping</w:t>
            </w:r>
          </w:p>
        </w:tc>
        <w:tc>
          <w:tcPr>
            <w:tcW w:w="3309" w:type="dxa"/>
          </w:tcPr>
          <w:p w14:paraId="09C8CB4B">
            <w:pPr>
              <w:spacing w:line="240" w:lineRule="auto"/>
            </w:pPr>
            <w:r>
              <w:rPr>
                <w:sz w:val="16"/>
              </w:rPr>
              <w:t>/HORN_CTRL/ApplicationDataTypes/App_SrvOperSts</w:t>
            </w:r>
          </w:p>
        </w:tc>
        <w:tc>
          <w:tcPr>
            <w:tcW w:w="3309" w:type="dxa"/>
          </w:tcPr>
          <w:p w14:paraId="635F7884">
            <w:pPr>
              <w:spacing w:line="240" w:lineRule="auto"/>
            </w:pPr>
            <w:r>
              <w:rPr>
                <w:sz w:val="16"/>
              </w:rPr>
              <w:t>/HORN_CTRL/ImplementationDataTypes/Impl_SrvOperSts_Struct</w:t>
            </w:r>
          </w:p>
        </w:tc>
        <w:tc>
          <w:tcPr>
            <w:tcW w:w="3309" w:type="dxa"/>
          </w:tcPr>
          <w:p w14:paraId="4AF2F7D6">
            <w:pPr>
              <w:spacing w:line="240" w:lineRule="auto"/>
            </w:pPr>
          </w:p>
        </w:tc>
      </w:tr>
    </w:tbl>
    <w:p w14:paraId="4AFC4919"/>
    <w:p w14:paraId="7486D2EA">
      <w:pPr>
        <w:pStyle w:val="4"/>
      </w:pPr>
      <w:r>
        <w:t>计算方法（CompuMethods）</w:t>
      </w:r>
    </w:p>
    <w:p w14:paraId="74063871">
      <w:r>
        <w:t>COMPU-METHOD 定义。Category 可选：TEXTTABLE（文本映射表）、LINEAR（线性缩放）、IDENTICAL（直接传递）。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0"/>
        <w:gridCol w:w="5023"/>
        <w:gridCol w:w="2653"/>
        <w:gridCol w:w="2708"/>
      </w:tblGrid>
      <w:tr w14:paraId="4A8B8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  <w:shd w:val="clear" w:color="auto" w:fill="4472C4"/>
          </w:tcPr>
          <w:p w14:paraId="342952B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CompuMethodName</w:t>
            </w:r>
          </w:p>
        </w:tc>
        <w:tc>
          <w:tcPr>
            <w:tcW w:w="3309" w:type="dxa"/>
            <w:shd w:val="clear" w:color="auto" w:fill="4472C4"/>
          </w:tcPr>
          <w:p w14:paraId="4DC9E97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CompuMethodPath</w:t>
            </w:r>
          </w:p>
        </w:tc>
        <w:tc>
          <w:tcPr>
            <w:tcW w:w="3309" w:type="dxa"/>
            <w:shd w:val="clear" w:color="auto" w:fill="4472C4"/>
          </w:tcPr>
          <w:p w14:paraId="210F219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3309" w:type="dxa"/>
            <w:shd w:val="clear" w:color="auto" w:fill="4472C4"/>
          </w:tcPr>
          <w:p w14:paraId="1B403AE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74A7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5796B733">
            <w:pPr>
              <w:spacing w:line="240" w:lineRule="auto"/>
            </w:pPr>
            <w:r>
              <w:rPr>
                <w:sz w:val="16"/>
              </w:rPr>
              <w:t>boolean_CompuMethod</w:t>
            </w:r>
          </w:p>
        </w:tc>
        <w:tc>
          <w:tcPr>
            <w:tcW w:w="3309" w:type="dxa"/>
          </w:tcPr>
          <w:p w14:paraId="2712F88D">
            <w:pPr>
              <w:spacing w:line="240" w:lineRule="auto"/>
            </w:pPr>
            <w:r>
              <w:rPr>
                <w:sz w:val="16"/>
              </w:rPr>
              <w:t>/AUTOSAR_Platform/CompuMethods/boolean_CompuMethod</w:t>
            </w:r>
          </w:p>
        </w:tc>
        <w:tc>
          <w:tcPr>
            <w:tcW w:w="3309" w:type="dxa"/>
          </w:tcPr>
          <w:p w14:paraId="4DE49ACF">
            <w:pPr>
              <w:spacing w:line="240" w:lineRule="auto"/>
            </w:pPr>
            <w:r>
              <w:rPr>
                <w:sz w:val="16"/>
              </w:rPr>
              <w:t>IDENTICAL</w:t>
            </w:r>
          </w:p>
        </w:tc>
        <w:tc>
          <w:tcPr>
            <w:tcW w:w="3309" w:type="dxa"/>
          </w:tcPr>
          <w:p w14:paraId="7FBDE075">
            <w:pPr>
              <w:spacing w:line="240" w:lineRule="auto"/>
            </w:pPr>
            <w:r>
              <w:rPr>
                <w:sz w:val="16"/>
              </w:rPr>
              <w:t>Platform boolean computation method</w:t>
            </w:r>
          </w:p>
        </w:tc>
      </w:tr>
      <w:tr w14:paraId="5823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D02ECF4">
            <w:pPr>
              <w:spacing w:line="240" w:lineRule="auto"/>
            </w:pPr>
            <w:r>
              <w:rPr>
                <w:sz w:val="16"/>
              </w:rPr>
              <w:t>CM_HornCmd_TextTable</w:t>
            </w:r>
          </w:p>
        </w:tc>
        <w:tc>
          <w:tcPr>
            <w:tcW w:w="3309" w:type="dxa"/>
          </w:tcPr>
          <w:p w14:paraId="6FC7596A">
            <w:pPr>
              <w:spacing w:line="240" w:lineRule="auto"/>
            </w:pPr>
            <w:r>
              <w:rPr>
                <w:sz w:val="16"/>
              </w:rPr>
              <w:t>/HORN_CTRL/CompuMethods/CM_HornCmd_TextTable</w:t>
            </w:r>
          </w:p>
        </w:tc>
        <w:tc>
          <w:tcPr>
            <w:tcW w:w="3309" w:type="dxa"/>
          </w:tcPr>
          <w:p w14:paraId="58204CEE">
            <w:pPr>
              <w:spacing w:line="240" w:lineRule="auto"/>
            </w:pPr>
            <w:r>
              <w:rPr>
                <w:sz w:val="16"/>
              </w:rPr>
              <w:t>TEXTTABLE</w:t>
            </w:r>
          </w:p>
        </w:tc>
        <w:tc>
          <w:tcPr>
            <w:tcW w:w="3309" w:type="dxa"/>
          </w:tcPr>
          <w:p w14:paraId="38B7C626">
            <w:pPr>
              <w:spacing w:line="240" w:lineRule="auto"/>
            </w:pPr>
            <w:r>
              <w:rPr>
                <w:sz w:val="16"/>
              </w:rPr>
              <w:t>Horn command: OFF=0, ON=1</w:t>
            </w:r>
          </w:p>
        </w:tc>
      </w:tr>
      <w:tr w14:paraId="6FBF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EAC0B57">
            <w:pPr>
              <w:spacing w:line="240" w:lineRule="auto"/>
            </w:pPr>
            <w:r>
              <w:rPr>
                <w:sz w:val="16"/>
              </w:rPr>
              <w:t>CM_Volt_Linear</w:t>
            </w:r>
          </w:p>
        </w:tc>
        <w:tc>
          <w:tcPr>
            <w:tcW w:w="3309" w:type="dxa"/>
          </w:tcPr>
          <w:p w14:paraId="4F51066D">
            <w:pPr>
              <w:spacing w:line="240" w:lineRule="auto"/>
            </w:pPr>
            <w:r>
              <w:rPr>
                <w:sz w:val="16"/>
              </w:rPr>
              <w:t>/HORN_CTRL/CompuMethods/CM_Volt_Linear</w:t>
            </w:r>
          </w:p>
        </w:tc>
        <w:tc>
          <w:tcPr>
            <w:tcW w:w="3309" w:type="dxa"/>
          </w:tcPr>
          <w:p w14:paraId="18C71407">
            <w:pPr>
              <w:spacing w:line="240" w:lineRule="auto"/>
            </w:pPr>
            <w:r>
              <w:rPr>
                <w:sz w:val="16"/>
              </w:rPr>
              <w:t>LINEAR</w:t>
            </w:r>
          </w:p>
        </w:tc>
        <w:tc>
          <w:tcPr>
            <w:tcW w:w="3309" w:type="dxa"/>
          </w:tcPr>
          <w:p w14:paraId="5BAD7A63">
            <w:pPr>
              <w:spacing w:line="240" w:lineRule="auto"/>
            </w:pPr>
            <w:r>
              <w:rPr>
                <w:sz w:val="16"/>
              </w:rPr>
              <w:t>PhysicalValue = Internal * 0.1V</w:t>
            </w:r>
          </w:p>
        </w:tc>
      </w:tr>
      <w:tr w14:paraId="4ED4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BD99111">
            <w:pPr>
              <w:spacing w:line="240" w:lineRule="auto"/>
            </w:pPr>
            <w:r>
              <w:rPr>
                <w:sz w:val="16"/>
              </w:rPr>
              <w:t>CM_Curr_Linear</w:t>
            </w:r>
          </w:p>
        </w:tc>
        <w:tc>
          <w:tcPr>
            <w:tcW w:w="3309" w:type="dxa"/>
          </w:tcPr>
          <w:p w14:paraId="3E17447C">
            <w:pPr>
              <w:spacing w:line="240" w:lineRule="auto"/>
            </w:pPr>
            <w:r>
              <w:rPr>
                <w:sz w:val="16"/>
              </w:rPr>
              <w:t>/HORN_CTRL/CompuMethods/CM_Curr_Linear</w:t>
            </w:r>
          </w:p>
        </w:tc>
        <w:tc>
          <w:tcPr>
            <w:tcW w:w="3309" w:type="dxa"/>
          </w:tcPr>
          <w:p w14:paraId="155F89FC">
            <w:pPr>
              <w:spacing w:line="240" w:lineRule="auto"/>
            </w:pPr>
            <w:r>
              <w:rPr>
                <w:sz w:val="16"/>
              </w:rPr>
              <w:t>LINEAR</w:t>
            </w:r>
          </w:p>
        </w:tc>
        <w:tc>
          <w:tcPr>
            <w:tcW w:w="3309" w:type="dxa"/>
          </w:tcPr>
          <w:p w14:paraId="6650F086">
            <w:pPr>
              <w:spacing w:line="240" w:lineRule="auto"/>
            </w:pPr>
            <w:r>
              <w:rPr>
                <w:sz w:val="16"/>
              </w:rPr>
              <w:t>PhysicalValue = Internal * 0.01A</w:t>
            </w:r>
          </w:p>
        </w:tc>
      </w:tr>
      <w:tr w14:paraId="516E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CC0478F">
            <w:pPr>
              <w:spacing w:line="240" w:lineRule="auto"/>
            </w:pPr>
            <w:r>
              <w:rPr>
                <w:sz w:val="16"/>
              </w:rPr>
              <w:t>CM_DutyRat_Linear</w:t>
            </w:r>
          </w:p>
        </w:tc>
        <w:tc>
          <w:tcPr>
            <w:tcW w:w="3309" w:type="dxa"/>
          </w:tcPr>
          <w:p w14:paraId="2B963F3C">
            <w:pPr>
              <w:spacing w:line="240" w:lineRule="auto"/>
            </w:pPr>
            <w:r>
              <w:rPr>
                <w:sz w:val="16"/>
              </w:rPr>
              <w:t>/HORN_CTRL/CompuMethods/CM_DutyRat_Linear</w:t>
            </w:r>
          </w:p>
        </w:tc>
        <w:tc>
          <w:tcPr>
            <w:tcW w:w="3309" w:type="dxa"/>
          </w:tcPr>
          <w:p w14:paraId="18BBADED">
            <w:pPr>
              <w:spacing w:line="240" w:lineRule="auto"/>
            </w:pPr>
            <w:r>
              <w:rPr>
                <w:sz w:val="16"/>
              </w:rPr>
              <w:t>LINEAR</w:t>
            </w:r>
          </w:p>
        </w:tc>
        <w:tc>
          <w:tcPr>
            <w:tcW w:w="3309" w:type="dxa"/>
          </w:tcPr>
          <w:p w14:paraId="5C42B724">
            <w:pPr>
              <w:spacing w:line="240" w:lineRule="auto"/>
            </w:pPr>
            <w:r>
              <w:rPr>
                <w:sz w:val="16"/>
              </w:rPr>
              <w:t>PhysicalValue = Internal * 0.1%</w:t>
            </w:r>
          </w:p>
        </w:tc>
      </w:tr>
      <w:tr w14:paraId="4669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B2B12EC">
            <w:pPr>
              <w:spacing w:line="240" w:lineRule="auto"/>
            </w:pPr>
            <w:r>
              <w:rPr>
                <w:sz w:val="16"/>
              </w:rPr>
              <w:t>CM_HornTimes</w:t>
            </w:r>
          </w:p>
        </w:tc>
        <w:tc>
          <w:tcPr>
            <w:tcW w:w="3309" w:type="dxa"/>
          </w:tcPr>
          <w:p w14:paraId="4068C38C">
            <w:pPr>
              <w:spacing w:line="240" w:lineRule="auto"/>
            </w:pPr>
            <w:r>
              <w:rPr>
                <w:sz w:val="16"/>
              </w:rPr>
              <w:t>/HORN_CTRL/CompuMethods/CM_HornTimes</w:t>
            </w:r>
          </w:p>
        </w:tc>
        <w:tc>
          <w:tcPr>
            <w:tcW w:w="3309" w:type="dxa"/>
          </w:tcPr>
          <w:p w14:paraId="54CB25FC">
            <w:pPr>
              <w:spacing w:line="240" w:lineRule="auto"/>
            </w:pPr>
            <w:r>
              <w:rPr>
                <w:sz w:val="16"/>
              </w:rPr>
              <w:t>IDENTICAL</w:t>
            </w:r>
          </w:p>
        </w:tc>
        <w:tc>
          <w:tcPr>
            <w:tcW w:w="3309" w:type="dxa"/>
          </w:tcPr>
          <w:p w14:paraId="70BF1CFB">
            <w:pPr>
              <w:spacing w:line="240" w:lineRule="auto"/>
            </w:pPr>
            <w:r>
              <w:rPr>
                <w:sz w:val="16"/>
              </w:rPr>
              <w:t>Horn repeat times identity</w:t>
            </w:r>
          </w:p>
        </w:tc>
      </w:tr>
      <w:tr w14:paraId="53E6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13A44BD5">
            <w:pPr>
              <w:spacing w:line="240" w:lineRule="auto"/>
            </w:pPr>
            <w:r>
              <w:rPr>
                <w:sz w:val="16"/>
              </w:rPr>
              <w:t>CM_HornOperCmd_TextTable</w:t>
            </w:r>
          </w:p>
        </w:tc>
        <w:tc>
          <w:tcPr>
            <w:tcW w:w="3309" w:type="dxa"/>
          </w:tcPr>
          <w:p w14:paraId="2D9A6A8B">
            <w:pPr>
              <w:spacing w:line="240" w:lineRule="auto"/>
            </w:pPr>
            <w:r>
              <w:rPr>
                <w:sz w:val="16"/>
              </w:rPr>
              <w:t>/HORN_CTRL/CompuMethods/CM_HornOperCmd_TextTable</w:t>
            </w:r>
          </w:p>
        </w:tc>
        <w:tc>
          <w:tcPr>
            <w:tcW w:w="3309" w:type="dxa"/>
          </w:tcPr>
          <w:p w14:paraId="6392DE4F">
            <w:pPr>
              <w:spacing w:line="240" w:lineRule="auto"/>
            </w:pPr>
            <w:r>
              <w:rPr>
                <w:sz w:val="16"/>
              </w:rPr>
              <w:t>TEXTTABLE</w:t>
            </w:r>
          </w:p>
        </w:tc>
        <w:tc>
          <w:tcPr>
            <w:tcW w:w="3309" w:type="dxa"/>
          </w:tcPr>
          <w:p w14:paraId="6D566EA1">
            <w:pPr>
              <w:spacing w:line="240" w:lineRule="auto"/>
            </w:pPr>
            <w:r>
              <w:rPr>
                <w:sz w:val="16"/>
              </w:rPr>
              <w:t>Horn operation command text table</w:t>
            </w:r>
          </w:p>
        </w:tc>
      </w:tr>
    </w:tbl>
    <w:p w14:paraId="201854A3"/>
    <w:p w14:paraId="426E0315">
      <w:pPr>
        <w:pStyle w:val="4"/>
      </w:pPr>
      <w:r>
        <w:t>计算标度（CompuScales）</w:t>
      </w:r>
    </w:p>
    <w:p w14:paraId="405E7D01">
      <w:r>
        <w:t>CompuMethod 的标度/映射条目。TEXTTABLE 填写 LowerLimit/UpperLimit/TextValue；LINEAR 填写 Numerator/Denominator/Offset。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1572"/>
        <w:gridCol w:w="1574"/>
        <w:gridCol w:w="1558"/>
        <w:gridCol w:w="1571"/>
        <w:gridCol w:w="1599"/>
        <w:gridCol w:w="1512"/>
        <w:gridCol w:w="1577"/>
      </w:tblGrid>
      <w:tr w14:paraId="3E66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4472C4"/>
          </w:tcPr>
          <w:p w14:paraId="336722E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CompuMethodName</w:t>
            </w:r>
          </w:p>
        </w:tc>
        <w:tc>
          <w:tcPr>
            <w:tcW w:w="1655" w:type="dxa"/>
            <w:shd w:val="clear" w:color="auto" w:fill="4472C4"/>
          </w:tcPr>
          <w:p w14:paraId="69F69EB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LowerLimit</w:t>
            </w:r>
          </w:p>
        </w:tc>
        <w:tc>
          <w:tcPr>
            <w:tcW w:w="1655" w:type="dxa"/>
            <w:shd w:val="clear" w:color="auto" w:fill="4472C4"/>
          </w:tcPr>
          <w:p w14:paraId="490CB5D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UpperLimit</w:t>
            </w:r>
          </w:p>
        </w:tc>
        <w:tc>
          <w:tcPr>
            <w:tcW w:w="1655" w:type="dxa"/>
            <w:shd w:val="clear" w:color="auto" w:fill="4472C4"/>
          </w:tcPr>
          <w:p w14:paraId="581E666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TextValue</w:t>
            </w:r>
          </w:p>
        </w:tc>
        <w:tc>
          <w:tcPr>
            <w:tcW w:w="1655" w:type="dxa"/>
            <w:shd w:val="clear" w:color="auto" w:fill="4472C4"/>
          </w:tcPr>
          <w:p w14:paraId="450B5C6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Numerator</w:t>
            </w:r>
          </w:p>
        </w:tc>
        <w:tc>
          <w:tcPr>
            <w:tcW w:w="1655" w:type="dxa"/>
            <w:shd w:val="clear" w:color="auto" w:fill="4472C4"/>
          </w:tcPr>
          <w:p w14:paraId="34B3864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Denominator</w:t>
            </w:r>
          </w:p>
        </w:tc>
        <w:tc>
          <w:tcPr>
            <w:tcW w:w="1655" w:type="dxa"/>
            <w:shd w:val="clear" w:color="auto" w:fill="4472C4"/>
          </w:tcPr>
          <w:p w14:paraId="6F0EEC7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Offset</w:t>
            </w:r>
          </w:p>
        </w:tc>
        <w:tc>
          <w:tcPr>
            <w:tcW w:w="1655" w:type="dxa"/>
            <w:shd w:val="clear" w:color="auto" w:fill="4472C4"/>
          </w:tcPr>
          <w:p w14:paraId="6F6DDCA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77D6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94E73A1">
            <w:pPr>
              <w:spacing w:line="240" w:lineRule="auto"/>
            </w:pPr>
            <w:r>
              <w:rPr>
                <w:sz w:val="16"/>
              </w:rPr>
              <w:t>CM_HornCmd_TextTable</w:t>
            </w:r>
          </w:p>
        </w:tc>
        <w:tc>
          <w:tcPr>
            <w:tcW w:w="1655" w:type="dxa"/>
          </w:tcPr>
          <w:p w14:paraId="1724448B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0EFD1C7E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702218E8">
            <w:pPr>
              <w:spacing w:line="240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1655" w:type="dxa"/>
          </w:tcPr>
          <w:p w14:paraId="2BA2C6E4">
            <w:pPr>
              <w:spacing w:line="240" w:lineRule="auto"/>
            </w:pPr>
          </w:p>
        </w:tc>
        <w:tc>
          <w:tcPr>
            <w:tcW w:w="1655" w:type="dxa"/>
          </w:tcPr>
          <w:p w14:paraId="46E614A3">
            <w:pPr>
              <w:spacing w:line="240" w:lineRule="auto"/>
            </w:pPr>
          </w:p>
        </w:tc>
        <w:tc>
          <w:tcPr>
            <w:tcW w:w="1655" w:type="dxa"/>
          </w:tcPr>
          <w:p w14:paraId="6A77C069">
            <w:pPr>
              <w:spacing w:line="240" w:lineRule="auto"/>
            </w:pPr>
          </w:p>
        </w:tc>
        <w:tc>
          <w:tcPr>
            <w:tcW w:w="1655" w:type="dxa"/>
          </w:tcPr>
          <w:p w14:paraId="15578C9C">
            <w:pPr>
              <w:spacing w:line="240" w:lineRule="auto"/>
            </w:pPr>
          </w:p>
        </w:tc>
      </w:tr>
      <w:tr w14:paraId="33D7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08158263">
            <w:pPr>
              <w:spacing w:line="240" w:lineRule="auto"/>
            </w:pPr>
            <w:r>
              <w:rPr>
                <w:sz w:val="16"/>
              </w:rPr>
              <w:t>CM_HornCmd_TextTable</w:t>
            </w:r>
          </w:p>
        </w:tc>
        <w:tc>
          <w:tcPr>
            <w:tcW w:w="1655" w:type="dxa"/>
          </w:tcPr>
          <w:p w14:paraId="4531EEA0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0A168627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39507393">
            <w:pPr>
              <w:spacing w:line="240" w:lineRule="auto"/>
            </w:pPr>
            <w:r>
              <w:rPr>
                <w:sz w:val="16"/>
              </w:rPr>
              <w:t>ON</w:t>
            </w:r>
          </w:p>
        </w:tc>
        <w:tc>
          <w:tcPr>
            <w:tcW w:w="1655" w:type="dxa"/>
          </w:tcPr>
          <w:p w14:paraId="0C541151">
            <w:pPr>
              <w:spacing w:line="240" w:lineRule="auto"/>
            </w:pPr>
          </w:p>
        </w:tc>
        <w:tc>
          <w:tcPr>
            <w:tcW w:w="1655" w:type="dxa"/>
          </w:tcPr>
          <w:p w14:paraId="64A6E6BD">
            <w:pPr>
              <w:spacing w:line="240" w:lineRule="auto"/>
            </w:pPr>
          </w:p>
        </w:tc>
        <w:tc>
          <w:tcPr>
            <w:tcW w:w="1655" w:type="dxa"/>
          </w:tcPr>
          <w:p w14:paraId="0E4B9296">
            <w:pPr>
              <w:spacing w:line="240" w:lineRule="auto"/>
            </w:pPr>
          </w:p>
        </w:tc>
        <w:tc>
          <w:tcPr>
            <w:tcW w:w="1655" w:type="dxa"/>
          </w:tcPr>
          <w:p w14:paraId="68284F7B">
            <w:pPr>
              <w:spacing w:line="240" w:lineRule="auto"/>
            </w:pPr>
          </w:p>
        </w:tc>
      </w:tr>
      <w:tr w14:paraId="71B2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CB57102">
            <w:pPr>
              <w:spacing w:line="240" w:lineRule="auto"/>
            </w:pPr>
            <w:r>
              <w:rPr>
                <w:sz w:val="16"/>
              </w:rPr>
              <w:t>CM_Volt_Linear</w:t>
            </w:r>
          </w:p>
        </w:tc>
        <w:tc>
          <w:tcPr>
            <w:tcW w:w="1655" w:type="dxa"/>
          </w:tcPr>
          <w:p w14:paraId="6DE3A738">
            <w:pPr>
              <w:spacing w:line="240" w:lineRule="auto"/>
            </w:pPr>
          </w:p>
        </w:tc>
        <w:tc>
          <w:tcPr>
            <w:tcW w:w="1655" w:type="dxa"/>
          </w:tcPr>
          <w:p w14:paraId="6888410D">
            <w:pPr>
              <w:spacing w:line="240" w:lineRule="auto"/>
            </w:pPr>
          </w:p>
        </w:tc>
        <w:tc>
          <w:tcPr>
            <w:tcW w:w="1655" w:type="dxa"/>
          </w:tcPr>
          <w:p w14:paraId="1F2C6752">
            <w:pPr>
              <w:spacing w:line="240" w:lineRule="auto"/>
            </w:pPr>
          </w:p>
        </w:tc>
        <w:tc>
          <w:tcPr>
            <w:tcW w:w="1655" w:type="dxa"/>
          </w:tcPr>
          <w:p w14:paraId="55D31C60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6623C432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655" w:type="dxa"/>
          </w:tcPr>
          <w:p w14:paraId="6935825B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185DCE9B">
            <w:pPr>
              <w:spacing w:line="240" w:lineRule="auto"/>
            </w:pPr>
          </w:p>
        </w:tc>
      </w:tr>
      <w:tr w14:paraId="400D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93C9006">
            <w:pPr>
              <w:spacing w:line="240" w:lineRule="auto"/>
            </w:pPr>
            <w:r>
              <w:rPr>
                <w:sz w:val="16"/>
              </w:rPr>
              <w:t>CM_Curr_Linear</w:t>
            </w:r>
          </w:p>
        </w:tc>
        <w:tc>
          <w:tcPr>
            <w:tcW w:w="1655" w:type="dxa"/>
          </w:tcPr>
          <w:p w14:paraId="23D8EABF">
            <w:pPr>
              <w:spacing w:line="240" w:lineRule="auto"/>
            </w:pPr>
          </w:p>
        </w:tc>
        <w:tc>
          <w:tcPr>
            <w:tcW w:w="1655" w:type="dxa"/>
          </w:tcPr>
          <w:p w14:paraId="563CF05F">
            <w:pPr>
              <w:spacing w:line="240" w:lineRule="auto"/>
            </w:pPr>
          </w:p>
        </w:tc>
        <w:tc>
          <w:tcPr>
            <w:tcW w:w="1655" w:type="dxa"/>
          </w:tcPr>
          <w:p w14:paraId="77BBD4B1">
            <w:pPr>
              <w:spacing w:line="240" w:lineRule="auto"/>
            </w:pPr>
          </w:p>
        </w:tc>
        <w:tc>
          <w:tcPr>
            <w:tcW w:w="1655" w:type="dxa"/>
          </w:tcPr>
          <w:p w14:paraId="6790A892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2280DD0F">
            <w:pPr>
              <w:spacing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w="1655" w:type="dxa"/>
          </w:tcPr>
          <w:p w14:paraId="71F387A2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47C61046">
            <w:pPr>
              <w:spacing w:line="240" w:lineRule="auto"/>
            </w:pPr>
          </w:p>
        </w:tc>
      </w:tr>
      <w:tr w14:paraId="3991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6A581DE">
            <w:pPr>
              <w:spacing w:line="240" w:lineRule="auto"/>
            </w:pPr>
            <w:r>
              <w:rPr>
                <w:sz w:val="16"/>
              </w:rPr>
              <w:t>CM_DutyRat_Linear</w:t>
            </w:r>
          </w:p>
        </w:tc>
        <w:tc>
          <w:tcPr>
            <w:tcW w:w="1655" w:type="dxa"/>
          </w:tcPr>
          <w:p w14:paraId="2A1646CB">
            <w:pPr>
              <w:spacing w:line="240" w:lineRule="auto"/>
            </w:pPr>
          </w:p>
        </w:tc>
        <w:tc>
          <w:tcPr>
            <w:tcW w:w="1655" w:type="dxa"/>
          </w:tcPr>
          <w:p w14:paraId="3CFB59E6">
            <w:pPr>
              <w:spacing w:line="240" w:lineRule="auto"/>
            </w:pPr>
          </w:p>
        </w:tc>
        <w:tc>
          <w:tcPr>
            <w:tcW w:w="1655" w:type="dxa"/>
          </w:tcPr>
          <w:p w14:paraId="3B2B9B8A">
            <w:pPr>
              <w:spacing w:line="240" w:lineRule="auto"/>
            </w:pPr>
          </w:p>
        </w:tc>
        <w:tc>
          <w:tcPr>
            <w:tcW w:w="1655" w:type="dxa"/>
          </w:tcPr>
          <w:p w14:paraId="7C6B2180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2178D63A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655" w:type="dxa"/>
          </w:tcPr>
          <w:p w14:paraId="6039C0C5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7385E719">
            <w:pPr>
              <w:spacing w:line="240" w:lineRule="auto"/>
            </w:pPr>
          </w:p>
        </w:tc>
      </w:tr>
      <w:tr w14:paraId="1559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D136B46">
            <w:pPr>
              <w:spacing w:line="240" w:lineRule="auto"/>
            </w:pPr>
            <w:r>
              <w:rPr>
                <w:sz w:val="16"/>
              </w:rPr>
              <w:t>CM_HornOperCmd_TextTable</w:t>
            </w:r>
          </w:p>
        </w:tc>
        <w:tc>
          <w:tcPr>
            <w:tcW w:w="1655" w:type="dxa"/>
          </w:tcPr>
          <w:p w14:paraId="103FEF21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1580E769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5" w:type="dxa"/>
          </w:tcPr>
          <w:p w14:paraId="2B5F19B7">
            <w:pPr>
              <w:spacing w:line="240" w:lineRule="auto"/>
            </w:pPr>
            <w:r>
              <w:rPr>
                <w:sz w:val="16"/>
              </w:rPr>
              <w:t>IDLE</w:t>
            </w:r>
          </w:p>
        </w:tc>
        <w:tc>
          <w:tcPr>
            <w:tcW w:w="1655" w:type="dxa"/>
          </w:tcPr>
          <w:p w14:paraId="1138D38A">
            <w:pPr>
              <w:spacing w:line="240" w:lineRule="auto"/>
            </w:pPr>
          </w:p>
        </w:tc>
        <w:tc>
          <w:tcPr>
            <w:tcW w:w="1655" w:type="dxa"/>
          </w:tcPr>
          <w:p w14:paraId="6FE5BA97">
            <w:pPr>
              <w:spacing w:line="240" w:lineRule="auto"/>
            </w:pPr>
          </w:p>
        </w:tc>
        <w:tc>
          <w:tcPr>
            <w:tcW w:w="1655" w:type="dxa"/>
          </w:tcPr>
          <w:p w14:paraId="2E97A828">
            <w:pPr>
              <w:spacing w:line="240" w:lineRule="auto"/>
            </w:pPr>
          </w:p>
        </w:tc>
        <w:tc>
          <w:tcPr>
            <w:tcW w:w="1655" w:type="dxa"/>
          </w:tcPr>
          <w:p w14:paraId="20CCFECC">
            <w:pPr>
              <w:spacing w:line="240" w:lineRule="auto"/>
            </w:pPr>
          </w:p>
        </w:tc>
      </w:tr>
      <w:tr w14:paraId="292F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352C820">
            <w:pPr>
              <w:spacing w:line="240" w:lineRule="auto"/>
            </w:pPr>
            <w:r>
              <w:rPr>
                <w:sz w:val="16"/>
              </w:rPr>
              <w:t>CM_HornOperCmd_TextTable</w:t>
            </w:r>
          </w:p>
        </w:tc>
        <w:tc>
          <w:tcPr>
            <w:tcW w:w="1655" w:type="dxa"/>
          </w:tcPr>
          <w:p w14:paraId="37E6410D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297795F0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55" w:type="dxa"/>
          </w:tcPr>
          <w:p w14:paraId="0852FCCB">
            <w:pPr>
              <w:spacing w:line="240" w:lineRule="auto"/>
            </w:pPr>
            <w:r>
              <w:rPr>
                <w:sz w:val="16"/>
              </w:rPr>
              <w:t>HONK</w:t>
            </w:r>
          </w:p>
        </w:tc>
        <w:tc>
          <w:tcPr>
            <w:tcW w:w="1655" w:type="dxa"/>
          </w:tcPr>
          <w:p w14:paraId="6520C690">
            <w:pPr>
              <w:spacing w:line="240" w:lineRule="auto"/>
            </w:pPr>
          </w:p>
        </w:tc>
        <w:tc>
          <w:tcPr>
            <w:tcW w:w="1655" w:type="dxa"/>
          </w:tcPr>
          <w:p w14:paraId="32622E5C">
            <w:pPr>
              <w:spacing w:line="240" w:lineRule="auto"/>
            </w:pPr>
          </w:p>
        </w:tc>
        <w:tc>
          <w:tcPr>
            <w:tcW w:w="1655" w:type="dxa"/>
          </w:tcPr>
          <w:p w14:paraId="320CCA37">
            <w:pPr>
              <w:spacing w:line="240" w:lineRule="auto"/>
            </w:pPr>
          </w:p>
        </w:tc>
        <w:tc>
          <w:tcPr>
            <w:tcW w:w="1655" w:type="dxa"/>
          </w:tcPr>
          <w:p w14:paraId="13B8762D">
            <w:pPr>
              <w:spacing w:line="240" w:lineRule="auto"/>
            </w:pPr>
          </w:p>
        </w:tc>
      </w:tr>
      <w:tr w14:paraId="1103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7A3482D">
            <w:pPr>
              <w:spacing w:line="240" w:lineRule="auto"/>
            </w:pPr>
            <w:r>
              <w:rPr>
                <w:sz w:val="16"/>
              </w:rPr>
              <w:t>CM_HornOperCmd_TextTable</w:t>
            </w:r>
          </w:p>
        </w:tc>
        <w:tc>
          <w:tcPr>
            <w:tcW w:w="1655" w:type="dxa"/>
          </w:tcPr>
          <w:p w14:paraId="51AFB9C4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655" w:type="dxa"/>
          </w:tcPr>
          <w:p w14:paraId="66FF515B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655" w:type="dxa"/>
          </w:tcPr>
          <w:p w14:paraId="5C781D53">
            <w:pPr>
              <w:spacing w:line="240" w:lineRule="auto"/>
            </w:pPr>
            <w:r>
              <w:rPr>
                <w:sz w:val="16"/>
              </w:rPr>
              <w:t>ALARM</w:t>
            </w:r>
          </w:p>
        </w:tc>
        <w:tc>
          <w:tcPr>
            <w:tcW w:w="1655" w:type="dxa"/>
          </w:tcPr>
          <w:p w14:paraId="6AC5CC92">
            <w:pPr>
              <w:spacing w:line="240" w:lineRule="auto"/>
            </w:pPr>
          </w:p>
        </w:tc>
        <w:tc>
          <w:tcPr>
            <w:tcW w:w="1655" w:type="dxa"/>
          </w:tcPr>
          <w:p w14:paraId="7063F116">
            <w:pPr>
              <w:spacing w:line="240" w:lineRule="auto"/>
            </w:pPr>
          </w:p>
        </w:tc>
        <w:tc>
          <w:tcPr>
            <w:tcW w:w="1655" w:type="dxa"/>
          </w:tcPr>
          <w:p w14:paraId="786C0611">
            <w:pPr>
              <w:spacing w:line="240" w:lineRule="auto"/>
            </w:pPr>
          </w:p>
        </w:tc>
        <w:tc>
          <w:tcPr>
            <w:tcW w:w="1655" w:type="dxa"/>
          </w:tcPr>
          <w:p w14:paraId="7505124C">
            <w:pPr>
              <w:spacing w:line="240" w:lineRule="auto"/>
            </w:pPr>
          </w:p>
        </w:tc>
      </w:tr>
    </w:tbl>
    <w:p w14:paraId="01ADF959"/>
    <w:p w14:paraId="5AA4A1C2">
      <w:pPr>
        <w:pStyle w:val="4"/>
      </w:pPr>
      <w:r>
        <w:t>数据约束（DataConstrs）</w:t>
      </w:r>
    </w:p>
    <w:p w14:paraId="4581F01E">
      <w:r>
        <w:t>DATA-CONSTR 定义。LowerLimit/UpperLimit 指定数据范围（闭区间）。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406"/>
        <w:gridCol w:w="2212"/>
        <w:gridCol w:w="2215"/>
        <w:gridCol w:w="2221"/>
      </w:tblGrid>
      <w:tr w14:paraId="36B3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  <w:shd w:val="clear" w:color="auto" w:fill="4472C4"/>
          </w:tcPr>
          <w:p w14:paraId="00EA20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DataConstrName</w:t>
            </w:r>
          </w:p>
        </w:tc>
        <w:tc>
          <w:tcPr>
            <w:tcW w:w="2648" w:type="dxa"/>
            <w:shd w:val="clear" w:color="auto" w:fill="4472C4"/>
          </w:tcPr>
          <w:p w14:paraId="6D97260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DataConstrPath</w:t>
            </w:r>
          </w:p>
        </w:tc>
        <w:tc>
          <w:tcPr>
            <w:tcW w:w="2648" w:type="dxa"/>
            <w:shd w:val="clear" w:color="auto" w:fill="4472C4"/>
          </w:tcPr>
          <w:p w14:paraId="3513745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LowerLimit</w:t>
            </w:r>
          </w:p>
        </w:tc>
        <w:tc>
          <w:tcPr>
            <w:tcW w:w="2648" w:type="dxa"/>
            <w:shd w:val="clear" w:color="auto" w:fill="4472C4"/>
          </w:tcPr>
          <w:p w14:paraId="6FBFCEA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UpperLimit</w:t>
            </w:r>
          </w:p>
        </w:tc>
        <w:tc>
          <w:tcPr>
            <w:tcW w:w="2648" w:type="dxa"/>
            <w:shd w:val="clear" w:color="auto" w:fill="4472C4"/>
          </w:tcPr>
          <w:p w14:paraId="697DC82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6205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49FEC830">
            <w:pPr>
              <w:spacing w:line="240" w:lineRule="auto"/>
            </w:pPr>
            <w:r>
              <w:rPr>
                <w:sz w:val="16"/>
              </w:rPr>
              <w:t>boolean_DataConstr</w:t>
            </w:r>
          </w:p>
        </w:tc>
        <w:tc>
          <w:tcPr>
            <w:tcW w:w="2648" w:type="dxa"/>
          </w:tcPr>
          <w:p w14:paraId="2E6B035D">
            <w:pPr>
              <w:spacing w:line="240" w:lineRule="auto"/>
            </w:pPr>
            <w:r>
              <w:rPr>
                <w:sz w:val="16"/>
              </w:rPr>
              <w:t>/AUTOSAR_Platform/DataConstrs/boolean_DataConstr</w:t>
            </w:r>
          </w:p>
        </w:tc>
        <w:tc>
          <w:tcPr>
            <w:tcW w:w="2648" w:type="dxa"/>
          </w:tcPr>
          <w:p w14:paraId="2A6FF4F2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39B02F16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648" w:type="dxa"/>
          </w:tcPr>
          <w:p w14:paraId="00C623EE">
            <w:pPr>
              <w:spacing w:line="240" w:lineRule="auto"/>
            </w:pPr>
            <w:r>
              <w:rPr>
                <w:sz w:val="16"/>
              </w:rPr>
              <w:t>Boolean constraint</w:t>
            </w:r>
          </w:p>
        </w:tc>
      </w:tr>
      <w:tr w14:paraId="0983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400DBF70">
            <w:pPr>
              <w:spacing w:line="240" w:lineRule="auto"/>
            </w:pPr>
            <w:r>
              <w:rPr>
                <w:sz w:val="16"/>
              </w:rPr>
              <w:t>DC_App_HornCmd</w:t>
            </w:r>
          </w:p>
        </w:tc>
        <w:tc>
          <w:tcPr>
            <w:tcW w:w="2648" w:type="dxa"/>
          </w:tcPr>
          <w:p w14:paraId="6BED4C8B">
            <w:pPr>
              <w:spacing w:line="240" w:lineRule="auto"/>
            </w:pPr>
            <w:r>
              <w:rPr>
                <w:sz w:val="16"/>
              </w:rPr>
              <w:t>/HORN_CTRL/DataConstrs/DC_App_HornCmd</w:t>
            </w:r>
          </w:p>
        </w:tc>
        <w:tc>
          <w:tcPr>
            <w:tcW w:w="2648" w:type="dxa"/>
          </w:tcPr>
          <w:p w14:paraId="73086043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1D6C8C08">
            <w:pPr>
              <w:spacing w:line="240" w:lineRule="auto"/>
            </w:pPr>
            <w:r>
              <w:rPr>
                <w:sz w:val="16"/>
              </w:rPr>
              <w:t>255</w:t>
            </w:r>
          </w:p>
        </w:tc>
        <w:tc>
          <w:tcPr>
            <w:tcW w:w="2648" w:type="dxa"/>
          </w:tcPr>
          <w:p w14:paraId="1E0D52D8">
            <w:pPr>
              <w:spacing w:line="240" w:lineRule="auto"/>
            </w:pPr>
          </w:p>
        </w:tc>
      </w:tr>
      <w:tr w14:paraId="3700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15899E1F">
            <w:pPr>
              <w:spacing w:line="240" w:lineRule="auto"/>
            </w:pPr>
            <w:r>
              <w:rPr>
                <w:sz w:val="16"/>
              </w:rPr>
              <w:t>DC_App_HornActSts</w:t>
            </w:r>
          </w:p>
        </w:tc>
        <w:tc>
          <w:tcPr>
            <w:tcW w:w="2648" w:type="dxa"/>
          </w:tcPr>
          <w:p w14:paraId="344E0514">
            <w:pPr>
              <w:spacing w:line="240" w:lineRule="auto"/>
            </w:pPr>
            <w:r>
              <w:rPr>
                <w:sz w:val="16"/>
              </w:rPr>
              <w:t>/HORN_CTRL/DataConstrs/DC_App_HornActSts</w:t>
            </w:r>
          </w:p>
        </w:tc>
        <w:tc>
          <w:tcPr>
            <w:tcW w:w="2648" w:type="dxa"/>
          </w:tcPr>
          <w:p w14:paraId="4F97ACAD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2BB23815">
            <w:pPr>
              <w:spacing w:line="240" w:lineRule="auto"/>
            </w:pPr>
            <w:r>
              <w:rPr>
                <w:sz w:val="16"/>
              </w:rPr>
              <w:t>255</w:t>
            </w:r>
          </w:p>
        </w:tc>
        <w:tc>
          <w:tcPr>
            <w:tcW w:w="2648" w:type="dxa"/>
          </w:tcPr>
          <w:p w14:paraId="12FEED1A">
            <w:pPr>
              <w:spacing w:line="240" w:lineRule="auto"/>
            </w:pPr>
          </w:p>
        </w:tc>
      </w:tr>
      <w:tr w14:paraId="796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46FA36BF">
            <w:pPr>
              <w:spacing w:line="240" w:lineRule="auto"/>
            </w:pPr>
            <w:r>
              <w:rPr>
                <w:sz w:val="16"/>
              </w:rPr>
              <w:t>DC_App_Volt</w:t>
            </w:r>
          </w:p>
        </w:tc>
        <w:tc>
          <w:tcPr>
            <w:tcW w:w="2648" w:type="dxa"/>
          </w:tcPr>
          <w:p w14:paraId="577F8D90">
            <w:pPr>
              <w:spacing w:line="240" w:lineRule="auto"/>
            </w:pPr>
            <w:r>
              <w:rPr>
                <w:sz w:val="16"/>
              </w:rPr>
              <w:t>/HORN_CTRL/DataConstrs/DC_App_Volt</w:t>
            </w:r>
          </w:p>
        </w:tc>
        <w:tc>
          <w:tcPr>
            <w:tcW w:w="2648" w:type="dxa"/>
          </w:tcPr>
          <w:p w14:paraId="0F47404D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6F6893C8">
            <w:pPr>
              <w:spacing w:line="240" w:lineRule="auto"/>
            </w:pPr>
            <w:r>
              <w:rPr>
                <w:sz w:val="16"/>
              </w:rPr>
              <w:t>180</w:t>
            </w:r>
          </w:p>
        </w:tc>
        <w:tc>
          <w:tcPr>
            <w:tcW w:w="2648" w:type="dxa"/>
          </w:tcPr>
          <w:p w14:paraId="2A2E2A06">
            <w:pPr>
              <w:spacing w:line="240" w:lineRule="auto"/>
            </w:pPr>
            <w:r>
              <w:rPr>
                <w:sz w:val="16"/>
              </w:rPr>
              <w:t>0-18V in 0.1V steps</w:t>
            </w:r>
          </w:p>
        </w:tc>
      </w:tr>
      <w:tr w14:paraId="21E1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0111DDE8">
            <w:pPr>
              <w:spacing w:line="240" w:lineRule="auto"/>
            </w:pPr>
            <w:r>
              <w:rPr>
                <w:sz w:val="16"/>
              </w:rPr>
              <w:t>DC_App_Curr</w:t>
            </w:r>
          </w:p>
        </w:tc>
        <w:tc>
          <w:tcPr>
            <w:tcW w:w="2648" w:type="dxa"/>
          </w:tcPr>
          <w:p w14:paraId="507ECF51">
            <w:pPr>
              <w:spacing w:line="240" w:lineRule="auto"/>
            </w:pPr>
            <w:r>
              <w:rPr>
                <w:sz w:val="16"/>
              </w:rPr>
              <w:t>/HORN_CTRL/DataConstrs/DC_App_Curr</w:t>
            </w:r>
          </w:p>
        </w:tc>
        <w:tc>
          <w:tcPr>
            <w:tcW w:w="2648" w:type="dxa"/>
          </w:tcPr>
          <w:p w14:paraId="59D71FA1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7958DE89">
            <w:pPr>
              <w:spacing w:line="240" w:lineRule="auto"/>
            </w:pPr>
            <w:r>
              <w:rPr>
                <w:sz w:val="16"/>
              </w:rPr>
              <w:t>500</w:t>
            </w:r>
          </w:p>
        </w:tc>
        <w:tc>
          <w:tcPr>
            <w:tcW w:w="2648" w:type="dxa"/>
          </w:tcPr>
          <w:p w14:paraId="2F4DA557">
            <w:pPr>
              <w:spacing w:line="240" w:lineRule="auto"/>
            </w:pPr>
            <w:r>
              <w:rPr>
                <w:sz w:val="16"/>
              </w:rPr>
              <w:t>0-5A in 0.01A steps</w:t>
            </w:r>
          </w:p>
        </w:tc>
      </w:tr>
      <w:tr w14:paraId="558A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8" w:type="dxa"/>
          </w:tcPr>
          <w:p w14:paraId="2307EC6A">
            <w:pPr>
              <w:spacing w:line="240" w:lineRule="auto"/>
            </w:pPr>
            <w:r>
              <w:rPr>
                <w:sz w:val="16"/>
              </w:rPr>
              <w:t>DC_App_DutyRat</w:t>
            </w:r>
          </w:p>
        </w:tc>
        <w:tc>
          <w:tcPr>
            <w:tcW w:w="2648" w:type="dxa"/>
          </w:tcPr>
          <w:p w14:paraId="3653B8AA">
            <w:pPr>
              <w:spacing w:line="240" w:lineRule="auto"/>
            </w:pPr>
            <w:r>
              <w:rPr>
                <w:sz w:val="16"/>
              </w:rPr>
              <w:t>/HORN_CTRL/DataConstrs/DC_App_DutyRat</w:t>
            </w:r>
          </w:p>
        </w:tc>
        <w:tc>
          <w:tcPr>
            <w:tcW w:w="2648" w:type="dxa"/>
          </w:tcPr>
          <w:p w14:paraId="160715B3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648" w:type="dxa"/>
          </w:tcPr>
          <w:p w14:paraId="12DED693">
            <w:pPr>
              <w:spacing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w="2648" w:type="dxa"/>
          </w:tcPr>
          <w:p w14:paraId="5FC6321E">
            <w:pPr>
              <w:spacing w:line="240" w:lineRule="auto"/>
            </w:pPr>
            <w:r>
              <w:rPr>
                <w:sz w:val="16"/>
              </w:rPr>
              <w:t>0-100% in 0.1% steps</w:t>
            </w:r>
          </w:p>
        </w:tc>
      </w:tr>
    </w:tbl>
    <w:p w14:paraId="58E71115"/>
    <w:p w14:paraId="0D002D97">
      <w:pPr>
        <w:pStyle w:val="4"/>
      </w:pPr>
      <w:r>
        <w:t>SR 接口（SRInterfaces）</w:t>
      </w:r>
    </w:p>
    <w:p w14:paraId="4A5829E0">
      <w:r>
        <w:t>SENDER-RECEIVER-INTERFACE 定义。IsService=false 表示非 Service 接口。数据元素在 SRDataElements 表中定义。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9"/>
        <w:gridCol w:w="3420"/>
        <w:gridCol w:w="3309"/>
        <w:gridCol w:w="3309"/>
      </w:tblGrid>
      <w:tr w14:paraId="26CC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  <w:shd w:val="clear" w:color="auto" w:fill="4472C4"/>
          </w:tcPr>
          <w:p w14:paraId="3CF49C4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InterfaceName</w:t>
            </w:r>
          </w:p>
        </w:tc>
        <w:tc>
          <w:tcPr>
            <w:tcW w:w="3309" w:type="dxa"/>
            <w:shd w:val="clear" w:color="auto" w:fill="4472C4"/>
          </w:tcPr>
          <w:p w14:paraId="4752A51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InterfacePath</w:t>
            </w:r>
          </w:p>
        </w:tc>
        <w:tc>
          <w:tcPr>
            <w:tcW w:w="3309" w:type="dxa"/>
            <w:shd w:val="clear" w:color="auto" w:fill="4472C4"/>
          </w:tcPr>
          <w:p w14:paraId="724B3E57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IsService</w:t>
            </w:r>
          </w:p>
        </w:tc>
        <w:tc>
          <w:tcPr>
            <w:tcW w:w="3309" w:type="dxa"/>
            <w:shd w:val="clear" w:color="auto" w:fill="4472C4"/>
          </w:tcPr>
          <w:p w14:paraId="1593C05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2D15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113357BC">
            <w:pPr>
              <w:spacing w:line="240" w:lineRule="auto"/>
            </w:pPr>
            <w:r>
              <w:rPr>
                <w:sz w:val="16"/>
              </w:rPr>
              <w:t>If_HornActSts_SR</w:t>
            </w:r>
          </w:p>
        </w:tc>
        <w:tc>
          <w:tcPr>
            <w:tcW w:w="3309" w:type="dxa"/>
          </w:tcPr>
          <w:p w14:paraId="3E53DEF5">
            <w:pPr>
              <w:spacing w:line="240" w:lineRule="auto"/>
            </w:pPr>
            <w:r>
              <w:rPr>
                <w:sz w:val="16"/>
              </w:rPr>
              <w:t>/HORN_CTRL/Interfaces/If_HornActSts_SR</w:t>
            </w:r>
          </w:p>
        </w:tc>
        <w:tc>
          <w:tcPr>
            <w:tcW w:w="3309" w:type="dxa"/>
          </w:tcPr>
          <w:p w14:paraId="07A7B67A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3F96DEA2">
            <w:pPr>
              <w:spacing w:line="240" w:lineRule="auto"/>
            </w:pPr>
            <w:r>
              <w:rPr>
                <w:sz w:val="16"/>
              </w:rPr>
              <w:t>Horn activation status signal</w:t>
            </w:r>
          </w:p>
        </w:tc>
      </w:tr>
      <w:tr w14:paraId="2719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6D4E9B5">
            <w:pPr>
              <w:spacing w:line="240" w:lineRule="auto"/>
            </w:pPr>
            <w:r>
              <w:rPr>
                <w:sz w:val="16"/>
              </w:rPr>
              <w:t>If_Volt_SR</w:t>
            </w:r>
          </w:p>
        </w:tc>
        <w:tc>
          <w:tcPr>
            <w:tcW w:w="3309" w:type="dxa"/>
          </w:tcPr>
          <w:p w14:paraId="658467D7">
            <w:pPr>
              <w:spacing w:line="240" w:lineRule="auto"/>
            </w:pPr>
            <w:r>
              <w:rPr>
                <w:sz w:val="16"/>
              </w:rPr>
              <w:t>/HORN_CTRL/Interfaces/If_Volt_SR</w:t>
            </w:r>
          </w:p>
        </w:tc>
        <w:tc>
          <w:tcPr>
            <w:tcW w:w="3309" w:type="dxa"/>
          </w:tcPr>
          <w:p w14:paraId="069616B7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625F8974">
            <w:pPr>
              <w:spacing w:line="240" w:lineRule="auto"/>
            </w:pPr>
            <w:r>
              <w:rPr>
                <w:sz w:val="16"/>
              </w:rPr>
              <w:t>Vehicle voltage signal</w:t>
            </w:r>
          </w:p>
        </w:tc>
      </w:tr>
      <w:tr w14:paraId="18F0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DCB3A5F">
            <w:pPr>
              <w:spacing w:line="240" w:lineRule="auto"/>
            </w:pPr>
            <w:r>
              <w:rPr>
                <w:sz w:val="16"/>
              </w:rPr>
              <w:t>If_Curr_SR</w:t>
            </w:r>
          </w:p>
        </w:tc>
        <w:tc>
          <w:tcPr>
            <w:tcW w:w="3309" w:type="dxa"/>
          </w:tcPr>
          <w:p w14:paraId="5733CE33">
            <w:pPr>
              <w:spacing w:line="240" w:lineRule="auto"/>
            </w:pPr>
            <w:r>
              <w:rPr>
                <w:sz w:val="16"/>
              </w:rPr>
              <w:t>/HORN_CTRL/Interfaces/If_Curr_SR</w:t>
            </w:r>
          </w:p>
        </w:tc>
        <w:tc>
          <w:tcPr>
            <w:tcW w:w="3309" w:type="dxa"/>
          </w:tcPr>
          <w:p w14:paraId="37155C62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2C458375">
            <w:pPr>
              <w:spacing w:line="240" w:lineRule="auto"/>
            </w:pPr>
            <w:r>
              <w:rPr>
                <w:sz w:val="16"/>
              </w:rPr>
              <w:t>Horn current signal</w:t>
            </w:r>
          </w:p>
        </w:tc>
      </w:tr>
      <w:tr w14:paraId="28DEB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5E077755">
            <w:pPr>
              <w:spacing w:line="240" w:lineRule="auto"/>
            </w:pPr>
            <w:r>
              <w:rPr>
                <w:sz w:val="16"/>
              </w:rPr>
              <w:t>If_FltSts_SR</w:t>
            </w:r>
          </w:p>
        </w:tc>
        <w:tc>
          <w:tcPr>
            <w:tcW w:w="3309" w:type="dxa"/>
          </w:tcPr>
          <w:p w14:paraId="41D802CD">
            <w:pPr>
              <w:spacing w:line="240" w:lineRule="auto"/>
            </w:pPr>
            <w:r>
              <w:rPr>
                <w:sz w:val="16"/>
              </w:rPr>
              <w:t>/HORN_CTRL/Interfaces/If_FltSts_SR</w:t>
            </w:r>
          </w:p>
        </w:tc>
        <w:tc>
          <w:tcPr>
            <w:tcW w:w="3309" w:type="dxa"/>
          </w:tcPr>
          <w:p w14:paraId="413B1DBA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7C9FA3B9">
            <w:pPr>
              <w:spacing w:line="240" w:lineRule="auto"/>
            </w:pPr>
            <w:r>
              <w:rPr>
                <w:sz w:val="16"/>
              </w:rPr>
              <w:t>Fault status signal</w:t>
            </w:r>
          </w:p>
        </w:tc>
      </w:tr>
      <w:tr w14:paraId="7B9F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612B721">
            <w:pPr>
              <w:spacing w:line="240" w:lineRule="auto"/>
            </w:pPr>
            <w:r>
              <w:rPr>
                <w:sz w:val="16"/>
              </w:rPr>
              <w:t>If_SrvOperSts_SR</w:t>
            </w:r>
          </w:p>
        </w:tc>
        <w:tc>
          <w:tcPr>
            <w:tcW w:w="3309" w:type="dxa"/>
          </w:tcPr>
          <w:p w14:paraId="39FEC4AD">
            <w:pPr>
              <w:spacing w:line="240" w:lineRule="auto"/>
            </w:pPr>
            <w:r>
              <w:rPr>
                <w:sz w:val="16"/>
              </w:rPr>
              <w:t>/HORN_CTRL/Interfaces/If_SrvOperSts_SR</w:t>
            </w:r>
          </w:p>
        </w:tc>
        <w:tc>
          <w:tcPr>
            <w:tcW w:w="3309" w:type="dxa"/>
          </w:tcPr>
          <w:p w14:paraId="49E6B38D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35D61A45">
            <w:pPr>
              <w:spacing w:line="240" w:lineRule="auto"/>
            </w:pPr>
            <w:r>
              <w:rPr>
                <w:sz w:val="16"/>
              </w:rPr>
              <w:t>Service operation status signal</w:t>
            </w:r>
          </w:p>
        </w:tc>
      </w:tr>
    </w:tbl>
    <w:p w14:paraId="5DED139C"/>
    <w:p w14:paraId="26E5A29B">
      <w:pPr>
        <w:pStyle w:val="4"/>
      </w:pPr>
      <w:r>
        <w:t>SR 数据元素（SRDataElements）</w:t>
      </w:r>
    </w:p>
    <w:p w14:paraId="44BB2075">
      <w:r>
        <w:t>S/R 接口的数据元素。每个元素引用一个 ApplicationDataType。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89"/>
        <w:gridCol w:w="4295"/>
        <w:gridCol w:w="3009"/>
      </w:tblGrid>
      <w:tr w14:paraId="28F9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09" w:type="dxa"/>
            <w:shd w:val="clear" w:color="auto" w:fill="4472C4"/>
          </w:tcPr>
          <w:p w14:paraId="1A1EA0E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InterfaceName</w:t>
            </w:r>
          </w:p>
        </w:tc>
        <w:tc>
          <w:tcPr>
            <w:tcW w:w="3309" w:type="dxa"/>
            <w:shd w:val="clear" w:color="auto" w:fill="4472C4"/>
          </w:tcPr>
          <w:p w14:paraId="00E4681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DataElementName</w:t>
            </w:r>
          </w:p>
        </w:tc>
        <w:tc>
          <w:tcPr>
            <w:tcW w:w="3309" w:type="dxa"/>
            <w:shd w:val="clear" w:color="auto" w:fill="4472C4"/>
          </w:tcPr>
          <w:p w14:paraId="27B0636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ApplicationTypeRef</w:t>
            </w:r>
          </w:p>
        </w:tc>
        <w:tc>
          <w:tcPr>
            <w:tcW w:w="3309" w:type="dxa"/>
            <w:shd w:val="clear" w:color="auto" w:fill="4472C4"/>
          </w:tcPr>
          <w:p w14:paraId="7AD5174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2EC0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D6034D3">
            <w:pPr>
              <w:spacing w:line="240" w:lineRule="auto"/>
            </w:pPr>
            <w:r>
              <w:rPr>
                <w:sz w:val="16"/>
              </w:rPr>
              <w:t>If_HornActSts_SR</w:t>
            </w:r>
          </w:p>
        </w:tc>
        <w:tc>
          <w:tcPr>
            <w:tcW w:w="3309" w:type="dxa"/>
          </w:tcPr>
          <w:p w14:paraId="5E4084DC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3309" w:type="dxa"/>
          </w:tcPr>
          <w:p w14:paraId="1822D2AB">
            <w:pPr>
              <w:spacing w:line="240" w:lineRule="auto"/>
            </w:pPr>
            <w:r>
              <w:rPr>
                <w:sz w:val="16"/>
              </w:rPr>
              <w:t>/HORN_CTRL/ApplicationDataTypes/App_HornActSts</w:t>
            </w:r>
          </w:p>
        </w:tc>
        <w:tc>
          <w:tcPr>
            <w:tcW w:w="3309" w:type="dxa"/>
          </w:tcPr>
          <w:p w14:paraId="35E61D90">
            <w:pPr>
              <w:spacing w:line="240" w:lineRule="auto"/>
            </w:pPr>
          </w:p>
        </w:tc>
      </w:tr>
      <w:tr w14:paraId="7F7B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BA4B73A">
            <w:pPr>
              <w:spacing w:line="240" w:lineRule="auto"/>
            </w:pPr>
            <w:r>
              <w:rPr>
                <w:sz w:val="16"/>
              </w:rPr>
              <w:t>If_Volt_SR</w:t>
            </w:r>
          </w:p>
        </w:tc>
        <w:tc>
          <w:tcPr>
            <w:tcW w:w="3309" w:type="dxa"/>
          </w:tcPr>
          <w:p w14:paraId="57411C78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3309" w:type="dxa"/>
          </w:tcPr>
          <w:p w14:paraId="0AABA2B7">
            <w:pPr>
              <w:spacing w:line="240" w:lineRule="auto"/>
            </w:pPr>
            <w:r>
              <w:rPr>
                <w:sz w:val="16"/>
              </w:rPr>
              <w:t>/HORN_CTRL/ApplicationDataTypes/App_Volt</w:t>
            </w:r>
          </w:p>
        </w:tc>
        <w:tc>
          <w:tcPr>
            <w:tcW w:w="3309" w:type="dxa"/>
          </w:tcPr>
          <w:p w14:paraId="4DA29EB2">
            <w:pPr>
              <w:spacing w:line="240" w:lineRule="auto"/>
            </w:pPr>
          </w:p>
        </w:tc>
      </w:tr>
      <w:tr w14:paraId="68356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2A5E5C2">
            <w:pPr>
              <w:spacing w:line="240" w:lineRule="auto"/>
            </w:pPr>
            <w:r>
              <w:rPr>
                <w:sz w:val="16"/>
              </w:rPr>
              <w:t>If_Curr_SR</w:t>
            </w:r>
          </w:p>
        </w:tc>
        <w:tc>
          <w:tcPr>
            <w:tcW w:w="3309" w:type="dxa"/>
          </w:tcPr>
          <w:p w14:paraId="73EB594D">
            <w:pPr>
              <w:spacing w:line="240" w:lineRule="auto"/>
            </w:pPr>
            <w:r>
              <w:rPr>
                <w:sz w:val="16"/>
              </w:rPr>
              <w:t>ntfCurr</w:t>
            </w:r>
          </w:p>
        </w:tc>
        <w:tc>
          <w:tcPr>
            <w:tcW w:w="3309" w:type="dxa"/>
          </w:tcPr>
          <w:p w14:paraId="7477EC89">
            <w:pPr>
              <w:spacing w:line="240" w:lineRule="auto"/>
            </w:pPr>
            <w:r>
              <w:rPr>
                <w:sz w:val="16"/>
              </w:rPr>
              <w:t>/HORN_CTRL/ApplicationDataTypes/App_Curr</w:t>
            </w:r>
          </w:p>
        </w:tc>
        <w:tc>
          <w:tcPr>
            <w:tcW w:w="3309" w:type="dxa"/>
          </w:tcPr>
          <w:p w14:paraId="1BAFC183">
            <w:pPr>
              <w:spacing w:line="240" w:lineRule="auto"/>
            </w:pPr>
          </w:p>
        </w:tc>
      </w:tr>
      <w:tr w14:paraId="062C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13319B5">
            <w:pPr>
              <w:spacing w:line="240" w:lineRule="auto"/>
            </w:pPr>
            <w:r>
              <w:rPr>
                <w:sz w:val="16"/>
              </w:rPr>
              <w:t>If_FltSts_SR</w:t>
            </w:r>
          </w:p>
        </w:tc>
        <w:tc>
          <w:tcPr>
            <w:tcW w:w="3309" w:type="dxa"/>
          </w:tcPr>
          <w:p w14:paraId="5D2ED4E8">
            <w:pPr>
              <w:spacing w:line="240" w:lineRule="auto"/>
            </w:pPr>
            <w:r>
              <w:rPr>
                <w:sz w:val="16"/>
              </w:rPr>
              <w:t>ntfFltSts</w:t>
            </w:r>
          </w:p>
        </w:tc>
        <w:tc>
          <w:tcPr>
            <w:tcW w:w="3309" w:type="dxa"/>
          </w:tcPr>
          <w:p w14:paraId="18407130">
            <w:pPr>
              <w:spacing w:line="240" w:lineRule="auto"/>
            </w:pPr>
            <w:r>
              <w:rPr>
                <w:sz w:val="16"/>
              </w:rPr>
              <w:t>/HORN_CTRL/ApplicationDataTypes/App_FltSts</w:t>
            </w:r>
          </w:p>
        </w:tc>
        <w:tc>
          <w:tcPr>
            <w:tcW w:w="3309" w:type="dxa"/>
          </w:tcPr>
          <w:p w14:paraId="5BEE14A5">
            <w:pPr>
              <w:spacing w:line="240" w:lineRule="auto"/>
            </w:pPr>
          </w:p>
        </w:tc>
      </w:tr>
      <w:tr w14:paraId="2FB8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723BC65">
            <w:pPr>
              <w:spacing w:line="240" w:lineRule="auto"/>
            </w:pPr>
            <w:r>
              <w:rPr>
                <w:sz w:val="16"/>
              </w:rPr>
              <w:t>If_SrvOperSts_SR</w:t>
            </w:r>
          </w:p>
        </w:tc>
        <w:tc>
          <w:tcPr>
            <w:tcW w:w="3309" w:type="dxa"/>
          </w:tcPr>
          <w:p w14:paraId="1FF1261F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3309" w:type="dxa"/>
          </w:tcPr>
          <w:p w14:paraId="5B7070A4">
            <w:pPr>
              <w:spacing w:line="240" w:lineRule="auto"/>
            </w:pPr>
            <w:r>
              <w:rPr>
                <w:sz w:val="16"/>
              </w:rPr>
              <w:t>/HORN_CTRL/ApplicationDataTypes/App_SrvOperSts</w:t>
            </w:r>
          </w:p>
        </w:tc>
        <w:tc>
          <w:tcPr>
            <w:tcW w:w="3309" w:type="dxa"/>
          </w:tcPr>
          <w:p w14:paraId="4FB3C02E">
            <w:pPr>
              <w:spacing w:line="240" w:lineRule="auto"/>
            </w:pPr>
          </w:p>
        </w:tc>
      </w:tr>
    </w:tbl>
    <w:p w14:paraId="78D5733A"/>
    <w:p w14:paraId="7B8A36CF">
      <w:pPr>
        <w:pStyle w:val="4"/>
      </w:pPr>
      <w:r>
        <w:t>CS 接口（CSInterfaces）</w:t>
      </w:r>
    </w:p>
    <w:p w14:paraId="720EB50E">
      <w:r>
        <w:t>CLIENT-SERVER-INTERFACE 定义。Operation 在 CSOperations 表中定义，参数在 CSArguments 表中定义。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995"/>
        <w:gridCol w:w="3111"/>
        <w:gridCol w:w="3139"/>
      </w:tblGrid>
      <w:tr w14:paraId="2761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  <w:shd w:val="clear" w:color="auto" w:fill="4472C4"/>
          </w:tcPr>
          <w:p w14:paraId="6CC6B92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InterfaceName</w:t>
            </w:r>
          </w:p>
        </w:tc>
        <w:tc>
          <w:tcPr>
            <w:tcW w:w="3309" w:type="dxa"/>
            <w:shd w:val="clear" w:color="auto" w:fill="4472C4"/>
          </w:tcPr>
          <w:p w14:paraId="39C61F4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InterfacePath</w:t>
            </w:r>
          </w:p>
        </w:tc>
        <w:tc>
          <w:tcPr>
            <w:tcW w:w="3309" w:type="dxa"/>
            <w:shd w:val="clear" w:color="auto" w:fill="4472C4"/>
          </w:tcPr>
          <w:p w14:paraId="7B9917C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IsService</w:t>
            </w:r>
          </w:p>
        </w:tc>
        <w:tc>
          <w:tcPr>
            <w:tcW w:w="3309" w:type="dxa"/>
            <w:shd w:val="clear" w:color="auto" w:fill="4472C4"/>
          </w:tcPr>
          <w:p w14:paraId="569347A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6A4C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487E5E1">
            <w:pPr>
              <w:spacing w:line="240" w:lineRule="auto"/>
            </w:pPr>
            <w:r>
              <w:rPr>
                <w:sz w:val="16"/>
              </w:rPr>
              <w:t>If_BOD_Horn_Atm_CS</w:t>
            </w:r>
          </w:p>
        </w:tc>
        <w:tc>
          <w:tcPr>
            <w:tcW w:w="3309" w:type="dxa"/>
          </w:tcPr>
          <w:p w14:paraId="6DEEF423">
            <w:pPr>
              <w:spacing w:line="240" w:lineRule="auto"/>
            </w:pPr>
            <w:r>
              <w:rPr>
                <w:sz w:val="16"/>
              </w:rPr>
              <w:t>/HORN_CTRL/Interfaces/If_BOD_Horn_Atm_CS</w:t>
            </w:r>
          </w:p>
        </w:tc>
        <w:tc>
          <w:tcPr>
            <w:tcW w:w="3309" w:type="dxa"/>
          </w:tcPr>
          <w:p w14:paraId="5F54E972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7DE68A23">
            <w:pPr>
              <w:spacing w:line="240" w:lineRule="auto"/>
            </w:pPr>
            <w:r>
              <w:rPr>
                <w:sz w:val="16"/>
              </w:rPr>
              <w:t>Horn actuator CS interface</w:t>
            </w:r>
          </w:p>
        </w:tc>
      </w:tr>
      <w:tr w14:paraId="3D029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0283576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3309" w:type="dxa"/>
          </w:tcPr>
          <w:p w14:paraId="5E4EA6C6">
            <w:pPr>
              <w:spacing w:line="240" w:lineRule="auto"/>
            </w:pPr>
            <w:r>
              <w:rPr>
                <w:sz w:val="16"/>
              </w:rPr>
              <w:t>/HORN_CTRL/Interfaces/If_BOD_HornCtrl_Enh_CS</w:t>
            </w:r>
          </w:p>
        </w:tc>
        <w:tc>
          <w:tcPr>
            <w:tcW w:w="3309" w:type="dxa"/>
          </w:tcPr>
          <w:p w14:paraId="6EDE0E8F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1FE63C1A">
            <w:pPr>
              <w:spacing w:line="240" w:lineRule="auto"/>
            </w:pPr>
            <w:r>
              <w:rPr>
                <w:sz w:val="16"/>
              </w:rPr>
              <w:t>Horn control enhancement CS interface</w:t>
            </w:r>
          </w:p>
        </w:tc>
      </w:tr>
      <w:tr w14:paraId="77772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5DA5A302">
            <w:pPr>
              <w:spacing w:line="240" w:lineRule="auto"/>
            </w:pPr>
            <w:r>
              <w:rPr>
                <w:sz w:val="16"/>
              </w:rPr>
              <w:t>If_BOD_Horn_Dev_CS</w:t>
            </w:r>
          </w:p>
        </w:tc>
        <w:tc>
          <w:tcPr>
            <w:tcW w:w="3309" w:type="dxa"/>
          </w:tcPr>
          <w:p w14:paraId="1B4085D8">
            <w:pPr>
              <w:spacing w:line="240" w:lineRule="auto"/>
            </w:pPr>
            <w:r>
              <w:rPr>
                <w:sz w:val="16"/>
              </w:rPr>
              <w:t>/HORN_CTRL/Interfaces/If_BOD_Horn_Dev_CS</w:t>
            </w:r>
          </w:p>
        </w:tc>
        <w:tc>
          <w:tcPr>
            <w:tcW w:w="3309" w:type="dxa"/>
          </w:tcPr>
          <w:p w14:paraId="3C270B27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79AF6361">
            <w:pPr>
              <w:spacing w:line="240" w:lineRule="auto"/>
            </w:pPr>
            <w:r>
              <w:rPr>
                <w:sz w:val="16"/>
              </w:rPr>
              <w:t>Horn device CS interface</w:t>
            </w:r>
          </w:p>
        </w:tc>
      </w:tr>
      <w:tr w14:paraId="3E91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122B580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3309" w:type="dxa"/>
          </w:tcPr>
          <w:p w14:paraId="7A63528D">
            <w:pPr>
              <w:spacing w:line="240" w:lineRule="auto"/>
            </w:pPr>
            <w:r>
              <w:rPr>
                <w:sz w:val="16"/>
              </w:rPr>
              <w:t>/HORN_CTRL/Interfaces/getSrvOperSts</w:t>
            </w:r>
          </w:p>
        </w:tc>
        <w:tc>
          <w:tcPr>
            <w:tcW w:w="3309" w:type="dxa"/>
          </w:tcPr>
          <w:p w14:paraId="0EF41B90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3309" w:type="dxa"/>
          </w:tcPr>
          <w:p w14:paraId="63A5BAAF">
            <w:pPr>
              <w:spacing w:line="240" w:lineRule="auto"/>
            </w:pPr>
            <w:r>
              <w:rPr>
                <w:sz w:val="16"/>
              </w:rPr>
              <w:t>Get service operation status</w:t>
            </w:r>
          </w:p>
        </w:tc>
      </w:tr>
    </w:tbl>
    <w:p w14:paraId="59C3641B"/>
    <w:p w14:paraId="0C475D95">
      <w:pPr>
        <w:pStyle w:val="4"/>
      </w:pPr>
      <w:r>
        <w:t>CS 操作（CSOperations）</w:t>
      </w:r>
    </w:p>
    <w:p w14:paraId="6438CA77">
      <w:r>
        <w:t>C/S 接口的 Operation 声明。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413"/>
        <w:gridCol w:w="4413"/>
      </w:tblGrid>
      <w:tr w14:paraId="4089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shd w:val="clear" w:color="auto" w:fill="4472C4"/>
          </w:tcPr>
          <w:p w14:paraId="0A1C88A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InterfaceName</w:t>
            </w:r>
          </w:p>
        </w:tc>
        <w:tc>
          <w:tcPr>
            <w:tcW w:w="4413" w:type="dxa"/>
            <w:shd w:val="clear" w:color="auto" w:fill="4472C4"/>
          </w:tcPr>
          <w:p w14:paraId="786DF05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OperationName</w:t>
            </w:r>
          </w:p>
        </w:tc>
        <w:tc>
          <w:tcPr>
            <w:tcW w:w="4413" w:type="dxa"/>
            <w:shd w:val="clear" w:color="auto" w:fill="4472C4"/>
          </w:tcPr>
          <w:p w14:paraId="717911E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4776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023AF5F6">
            <w:pPr>
              <w:spacing w:line="240" w:lineRule="auto"/>
            </w:pPr>
            <w:r>
              <w:rPr>
                <w:sz w:val="16"/>
              </w:rPr>
              <w:t>If_BOD_Horn_Atm_CS</w:t>
            </w:r>
          </w:p>
        </w:tc>
        <w:tc>
          <w:tcPr>
            <w:tcW w:w="4413" w:type="dxa"/>
          </w:tcPr>
          <w:p w14:paraId="1939B0D8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4413" w:type="dxa"/>
          </w:tcPr>
          <w:p w14:paraId="09E738D0">
            <w:pPr>
              <w:spacing w:line="240" w:lineRule="auto"/>
            </w:pPr>
            <w:r>
              <w:rPr>
                <w:sz w:val="16"/>
              </w:rPr>
              <w:t>Request horn command</w:t>
            </w:r>
          </w:p>
        </w:tc>
      </w:tr>
      <w:tr w14:paraId="1EAD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704F868E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4413" w:type="dxa"/>
          </w:tcPr>
          <w:p w14:paraId="6A1F9767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4413" w:type="dxa"/>
          </w:tcPr>
          <w:p w14:paraId="7622BE0F">
            <w:pPr>
              <w:spacing w:line="240" w:lineRule="auto"/>
            </w:pPr>
            <w:r>
              <w:rPr>
                <w:sz w:val="16"/>
              </w:rPr>
              <w:t>Request horn control</w:t>
            </w:r>
          </w:p>
        </w:tc>
      </w:tr>
      <w:tr w14:paraId="60C3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6C126A46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4413" w:type="dxa"/>
          </w:tcPr>
          <w:p w14:paraId="3190BCAE">
            <w:pPr>
              <w:spacing w:line="240" w:lineRule="auto"/>
            </w:pPr>
            <w:r>
              <w:rPr>
                <w:sz w:val="16"/>
              </w:rPr>
              <w:t>getHornActSts</w:t>
            </w:r>
          </w:p>
        </w:tc>
        <w:tc>
          <w:tcPr>
            <w:tcW w:w="4413" w:type="dxa"/>
          </w:tcPr>
          <w:p w14:paraId="1BBCF1C7">
            <w:pPr>
              <w:spacing w:line="240" w:lineRule="auto"/>
            </w:pPr>
            <w:r>
              <w:rPr>
                <w:sz w:val="16"/>
              </w:rPr>
              <w:t>Get horn activation status</w:t>
            </w:r>
          </w:p>
        </w:tc>
      </w:tr>
      <w:tr w14:paraId="6511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421BEC9B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4413" w:type="dxa"/>
          </w:tcPr>
          <w:p w14:paraId="6F4B8C65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4413" w:type="dxa"/>
          </w:tcPr>
          <w:p w14:paraId="3CCA6702">
            <w:pPr>
              <w:spacing w:line="240" w:lineRule="auto"/>
            </w:pPr>
            <w:r>
              <w:rPr>
                <w:sz w:val="16"/>
              </w:rPr>
              <w:t>Get service operation status</w:t>
            </w:r>
          </w:p>
        </w:tc>
      </w:tr>
      <w:tr w14:paraId="0A03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3F3EA99D">
            <w:pPr>
              <w:spacing w:line="240" w:lineRule="auto"/>
            </w:pPr>
            <w:r>
              <w:rPr>
                <w:sz w:val="16"/>
              </w:rPr>
              <w:t>If_BOD_Horn_Dev_CS</w:t>
            </w:r>
          </w:p>
        </w:tc>
        <w:tc>
          <w:tcPr>
            <w:tcW w:w="4413" w:type="dxa"/>
          </w:tcPr>
          <w:p w14:paraId="1E3931D4">
            <w:pPr>
              <w:spacing w:line="240" w:lineRule="auto"/>
            </w:pPr>
            <w:r>
              <w:rPr>
                <w:sz w:val="16"/>
              </w:rPr>
              <w:t>rrHornOperCmd</w:t>
            </w:r>
          </w:p>
        </w:tc>
        <w:tc>
          <w:tcPr>
            <w:tcW w:w="4413" w:type="dxa"/>
          </w:tcPr>
          <w:p w14:paraId="06233C78">
            <w:pPr>
              <w:spacing w:line="240" w:lineRule="auto"/>
            </w:pPr>
            <w:r>
              <w:rPr>
                <w:sz w:val="16"/>
              </w:rPr>
              <w:t>Request horn operation command</w:t>
            </w:r>
          </w:p>
        </w:tc>
      </w:tr>
      <w:tr w14:paraId="72A79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</w:tcPr>
          <w:p w14:paraId="5907CA51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4413" w:type="dxa"/>
          </w:tcPr>
          <w:p w14:paraId="20A6B083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4413" w:type="dxa"/>
          </w:tcPr>
          <w:p w14:paraId="6DCFD015">
            <w:pPr>
              <w:spacing w:line="240" w:lineRule="auto"/>
            </w:pPr>
            <w:r>
              <w:rPr>
                <w:sz w:val="16"/>
              </w:rPr>
              <w:t>Get service operation status</w:t>
            </w:r>
          </w:p>
        </w:tc>
      </w:tr>
    </w:tbl>
    <w:p w14:paraId="089CA51B"/>
    <w:p w14:paraId="51172DFD">
      <w:pPr>
        <w:pStyle w:val="4"/>
      </w:pPr>
      <w:r>
        <w:t>CS 参数（CSArguments）</w:t>
      </w:r>
    </w:p>
    <w:p w14:paraId="33F832B8">
      <w:r>
        <w:t>C/S Operation 的参数定义。Direction 可选 IN/OUT/INOUT。每个参数引用一个 ApplicationDataType。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1815"/>
        <w:gridCol w:w="1818"/>
        <w:gridCol w:w="1506"/>
        <w:gridCol w:w="4560"/>
        <w:gridCol w:w="1610"/>
      </w:tblGrid>
      <w:tr w14:paraId="29D8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shd w:val="clear" w:color="auto" w:fill="4472C4"/>
          </w:tcPr>
          <w:p w14:paraId="2CFF239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InterfaceName</w:t>
            </w:r>
          </w:p>
        </w:tc>
        <w:tc>
          <w:tcPr>
            <w:tcW w:w="2206" w:type="dxa"/>
            <w:shd w:val="clear" w:color="auto" w:fill="4472C4"/>
          </w:tcPr>
          <w:p w14:paraId="3A170CB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OperationName</w:t>
            </w:r>
          </w:p>
        </w:tc>
        <w:tc>
          <w:tcPr>
            <w:tcW w:w="2206" w:type="dxa"/>
            <w:shd w:val="clear" w:color="auto" w:fill="4472C4"/>
          </w:tcPr>
          <w:p w14:paraId="521BD12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ArgumentName</w:t>
            </w:r>
          </w:p>
        </w:tc>
        <w:tc>
          <w:tcPr>
            <w:tcW w:w="2206" w:type="dxa"/>
            <w:shd w:val="clear" w:color="auto" w:fill="4472C4"/>
          </w:tcPr>
          <w:p w14:paraId="1FBC5D4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Direction</w:t>
            </w:r>
          </w:p>
        </w:tc>
        <w:tc>
          <w:tcPr>
            <w:tcW w:w="2206" w:type="dxa"/>
            <w:shd w:val="clear" w:color="auto" w:fill="4472C4"/>
          </w:tcPr>
          <w:p w14:paraId="0C13307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ApplicationTypeRef</w:t>
            </w:r>
          </w:p>
        </w:tc>
        <w:tc>
          <w:tcPr>
            <w:tcW w:w="2206" w:type="dxa"/>
            <w:shd w:val="clear" w:color="auto" w:fill="4472C4"/>
          </w:tcPr>
          <w:p w14:paraId="612CF41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347C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B60638C">
            <w:pPr>
              <w:spacing w:line="240" w:lineRule="auto"/>
            </w:pPr>
            <w:r>
              <w:rPr>
                <w:sz w:val="16"/>
              </w:rPr>
              <w:t>If_BOD_Horn_Atm_CS</w:t>
            </w:r>
          </w:p>
        </w:tc>
        <w:tc>
          <w:tcPr>
            <w:tcW w:w="2206" w:type="dxa"/>
          </w:tcPr>
          <w:p w14:paraId="71A7069F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2206" w:type="dxa"/>
          </w:tcPr>
          <w:p w14:paraId="6E0E82B7">
            <w:pPr>
              <w:spacing w:line="240" w:lineRule="auto"/>
            </w:pPr>
            <w:r>
              <w:rPr>
                <w:sz w:val="16"/>
              </w:rPr>
              <w:t>HornCmd</w:t>
            </w:r>
          </w:p>
        </w:tc>
        <w:tc>
          <w:tcPr>
            <w:tcW w:w="2206" w:type="dxa"/>
          </w:tcPr>
          <w:p w14:paraId="678E25D9">
            <w:pPr>
              <w:spacing w:line="240" w:lineRule="auto"/>
            </w:pPr>
            <w:r>
              <w:rPr>
                <w:sz w:val="16"/>
              </w:rPr>
              <w:t>IN</w:t>
            </w:r>
          </w:p>
        </w:tc>
        <w:tc>
          <w:tcPr>
            <w:tcW w:w="2206" w:type="dxa"/>
          </w:tcPr>
          <w:p w14:paraId="56EDE323">
            <w:pPr>
              <w:spacing w:line="240" w:lineRule="auto"/>
            </w:pPr>
            <w:r>
              <w:rPr>
                <w:sz w:val="16"/>
              </w:rPr>
              <w:t>/HORN_CTRL/ApplicationDataTypes/App_HornCmd</w:t>
            </w:r>
          </w:p>
        </w:tc>
        <w:tc>
          <w:tcPr>
            <w:tcW w:w="2206" w:type="dxa"/>
          </w:tcPr>
          <w:p w14:paraId="251925AF">
            <w:pPr>
              <w:spacing w:line="240" w:lineRule="auto"/>
            </w:pPr>
          </w:p>
        </w:tc>
      </w:tr>
      <w:tr w14:paraId="6F9A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63F4AAD5">
            <w:pPr>
              <w:spacing w:line="240" w:lineRule="auto"/>
            </w:pPr>
            <w:r>
              <w:rPr>
                <w:sz w:val="16"/>
              </w:rPr>
              <w:t>If_BOD_Horn_Atm_CS</w:t>
            </w:r>
          </w:p>
        </w:tc>
        <w:tc>
          <w:tcPr>
            <w:tcW w:w="2206" w:type="dxa"/>
          </w:tcPr>
          <w:p w14:paraId="30D44373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2206" w:type="dxa"/>
          </w:tcPr>
          <w:p w14:paraId="4991154C">
            <w:pPr>
              <w:spacing w:line="240" w:lineRule="auto"/>
            </w:pPr>
            <w:r>
              <w:rPr>
                <w:sz w:val="16"/>
              </w:rPr>
              <w:t>ReturnCode</w:t>
            </w:r>
          </w:p>
        </w:tc>
        <w:tc>
          <w:tcPr>
            <w:tcW w:w="2206" w:type="dxa"/>
          </w:tcPr>
          <w:p w14:paraId="79C8C64B">
            <w:pPr>
              <w:spacing w:line="240" w:lineRule="auto"/>
            </w:pPr>
            <w:r>
              <w:rPr>
                <w:sz w:val="16"/>
              </w:rPr>
              <w:t>OUT</w:t>
            </w:r>
          </w:p>
        </w:tc>
        <w:tc>
          <w:tcPr>
            <w:tcW w:w="2206" w:type="dxa"/>
          </w:tcPr>
          <w:p w14:paraId="082114BC">
            <w:pPr>
              <w:spacing w:line="240" w:lineRule="auto"/>
            </w:pPr>
            <w:r>
              <w:rPr>
                <w:sz w:val="16"/>
              </w:rPr>
              <w:t>/HORN_CTRL/ApplicationDataTypes/App_ReturnCode</w:t>
            </w:r>
          </w:p>
        </w:tc>
        <w:tc>
          <w:tcPr>
            <w:tcW w:w="2206" w:type="dxa"/>
          </w:tcPr>
          <w:p w14:paraId="1728BF03">
            <w:pPr>
              <w:spacing w:line="240" w:lineRule="auto"/>
            </w:pPr>
          </w:p>
        </w:tc>
      </w:tr>
      <w:tr w14:paraId="1917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F049F35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2206" w:type="dxa"/>
          </w:tcPr>
          <w:p w14:paraId="361E13B8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2206" w:type="dxa"/>
          </w:tcPr>
          <w:p w14:paraId="0A5217A9">
            <w:pPr>
              <w:spacing w:line="240" w:lineRule="auto"/>
            </w:pPr>
            <w:r>
              <w:rPr>
                <w:sz w:val="16"/>
              </w:rPr>
              <w:t>HornCtrlMode</w:t>
            </w:r>
          </w:p>
        </w:tc>
        <w:tc>
          <w:tcPr>
            <w:tcW w:w="2206" w:type="dxa"/>
          </w:tcPr>
          <w:p w14:paraId="5E9C1184">
            <w:pPr>
              <w:spacing w:line="240" w:lineRule="auto"/>
            </w:pPr>
            <w:r>
              <w:rPr>
                <w:sz w:val="16"/>
              </w:rPr>
              <w:t>IN</w:t>
            </w:r>
          </w:p>
        </w:tc>
        <w:tc>
          <w:tcPr>
            <w:tcW w:w="2206" w:type="dxa"/>
          </w:tcPr>
          <w:p w14:paraId="41AD93F3">
            <w:pPr>
              <w:spacing w:line="240" w:lineRule="auto"/>
            </w:pPr>
            <w:r>
              <w:rPr>
                <w:sz w:val="16"/>
              </w:rPr>
              <w:t>/HORN_CTRL/ApplicationDataTypes/App_HornCtrlMode</w:t>
            </w:r>
          </w:p>
        </w:tc>
        <w:tc>
          <w:tcPr>
            <w:tcW w:w="2206" w:type="dxa"/>
          </w:tcPr>
          <w:p w14:paraId="4E7A393E">
            <w:pPr>
              <w:spacing w:line="240" w:lineRule="auto"/>
            </w:pPr>
          </w:p>
        </w:tc>
      </w:tr>
      <w:tr w14:paraId="781C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31C536DB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2206" w:type="dxa"/>
          </w:tcPr>
          <w:p w14:paraId="56E5442F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2206" w:type="dxa"/>
          </w:tcPr>
          <w:p w14:paraId="76D8D2CA">
            <w:pPr>
              <w:spacing w:line="240" w:lineRule="auto"/>
            </w:pPr>
            <w:r>
              <w:rPr>
                <w:sz w:val="16"/>
              </w:rPr>
              <w:t>ReturnCode</w:t>
            </w:r>
          </w:p>
        </w:tc>
        <w:tc>
          <w:tcPr>
            <w:tcW w:w="2206" w:type="dxa"/>
          </w:tcPr>
          <w:p w14:paraId="438DBD22">
            <w:pPr>
              <w:spacing w:line="240" w:lineRule="auto"/>
            </w:pPr>
            <w:r>
              <w:rPr>
                <w:sz w:val="16"/>
              </w:rPr>
              <w:t>OUT</w:t>
            </w:r>
          </w:p>
        </w:tc>
        <w:tc>
          <w:tcPr>
            <w:tcW w:w="2206" w:type="dxa"/>
          </w:tcPr>
          <w:p w14:paraId="5D10C5E5">
            <w:pPr>
              <w:spacing w:line="240" w:lineRule="auto"/>
            </w:pPr>
            <w:r>
              <w:rPr>
                <w:sz w:val="16"/>
              </w:rPr>
              <w:t>/HORN_CTRL/ApplicationDataTypes/App_ReturnCode</w:t>
            </w:r>
          </w:p>
        </w:tc>
        <w:tc>
          <w:tcPr>
            <w:tcW w:w="2206" w:type="dxa"/>
          </w:tcPr>
          <w:p w14:paraId="739009B9">
            <w:pPr>
              <w:spacing w:line="240" w:lineRule="auto"/>
            </w:pPr>
          </w:p>
        </w:tc>
      </w:tr>
      <w:tr w14:paraId="12E3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4EE72D2">
            <w:pPr>
              <w:spacing w:line="240" w:lineRule="auto"/>
            </w:pPr>
            <w:r>
              <w:rPr>
                <w:sz w:val="16"/>
              </w:rPr>
              <w:t>If_BOD_HornCtrl_Enh_CS</w:t>
            </w:r>
          </w:p>
        </w:tc>
        <w:tc>
          <w:tcPr>
            <w:tcW w:w="2206" w:type="dxa"/>
          </w:tcPr>
          <w:p w14:paraId="07690B84">
            <w:pPr>
              <w:spacing w:line="240" w:lineRule="auto"/>
            </w:pPr>
            <w:r>
              <w:rPr>
                <w:sz w:val="16"/>
              </w:rPr>
              <w:t>getHornActSts</w:t>
            </w:r>
          </w:p>
        </w:tc>
        <w:tc>
          <w:tcPr>
            <w:tcW w:w="2206" w:type="dxa"/>
          </w:tcPr>
          <w:p w14:paraId="2FC72F85">
            <w:pPr>
              <w:spacing w:line="240" w:lineRule="auto"/>
            </w:pPr>
            <w:r>
              <w:rPr>
                <w:sz w:val="16"/>
              </w:rPr>
              <w:t>HornActSts</w:t>
            </w:r>
          </w:p>
        </w:tc>
        <w:tc>
          <w:tcPr>
            <w:tcW w:w="2206" w:type="dxa"/>
          </w:tcPr>
          <w:p w14:paraId="48A5798D">
            <w:pPr>
              <w:spacing w:line="240" w:lineRule="auto"/>
            </w:pPr>
            <w:r>
              <w:rPr>
                <w:sz w:val="16"/>
              </w:rPr>
              <w:t>OUT</w:t>
            </w:r>
          </w:p>
        </w:tc>
        <w:tc>
          <w:tcPr>
            <w:tcW w:w="2206" w:type="dxa"/>
          </w:tcPr>
          <w:p w14:paraId="6117101E">
            <w:pPr>
              <w:spacing w:line="240" w:lineRule="auto"/>
            </w:pPr>
            <w:r>
              <w:rPr>
                <w:sz w:val="16"/>
              </w:rPr>
              <w:t>/HORN_CTRL/ApplicationDataTypes/App_HornActSts</w:t>
            </w:r>
          </w:p>
        </w:tc>
        <w:tc>
          <w:tcPr>
            <w:tcW w:w="2206" w:type="dxa"/>
          </w:tcPr>
          <w:p w14:paraId="079657A1">
            <w:pPr>
              <w:spacing w:line="240" w:lineRule="auto"/>
            </w:pPr>
          </w:p>
        </w:tc>
      </w:tr>
      <w:tr w14:paraId="3137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3DC06FBF">
            <w:pPr>
              <w:spacing w:line="240" w:lineRule="auto"/>
            </w:pPr>
            <w:r>
              <w:rPr>
                <w:sz w:val="16"/>
              </w:rPr>
              <w:t>If_BOD_Horn_Dev_CS</w:t>
            </w:r>
          </w:p>
        </w:tc>
        <w:tc>
          <w:tcPr>
            <w:tcW w:w="2206" w:type="dxa"/>
          </w:tcPr>
          <w:p w14:paraId="44D1C80C">
            <w:pPr>
              <w:spacing w:line="240" w:lineRule="auto"/>
            </w:pPr>
            <w:r>
              <w:rPr>
                <w:sz w:val="16"/>
              </w:rPr>
              <w:t>rrHornOperCmd</w:t>
            </w:r>
          </w:p>
        </w:tc>
        <w:tc>
          <w:tcPr>
            <w:tcW w:w="2206" w:type="dxa"/>
          </w:tcPr>
          <w:p w14:paraId="4E229F8B">
            <w:pPr>
              <w:spacing w:line="240" w:lineRule="auto"/>
            </w:pPr>
            <w:r>
              <w:rPr>
                <w:sz w:val="16"/>
              </w:rPr>
              <w:t>HornOperCmd</w:t>
            </w:r>
          </w:p>
        </w:tc>
        <w:tc>
          <w:tcPr>
            <w:tcW w:w="2206" w:type="dxa"/>
          </w:tcPr>
          <w:p w14:paraId="0A251507">
            <w:pPr>
              <w:spacing w:line="240" w:lineRule="auto"/>
            </w:pPr>
            <w:r>
              <w:rPr>
                <w:sz w:val="16"/>
              </w:rPr>
              <w:t>IN</w:t>
            </w:r>
          </w:p>
        </w:tc>
        <w:tc>
          <w:tcPr>
            <w:tcW w:w="2206" w:type="dxa"/>
          </w:tcPr>
          <w:p w14:paraId="49878B10">
            <w:pPr>
              <w:spacing w:line="240" w:lineRule="auto"/>
            </w:pPr>
            <w:r>
              <w:rPr>
                <w:sz w:val="16"/>
              </w:rPr>
              <w:t>/HORN_CTRL/ApplicationDataTypes/App_HornOperCmd</w:t>
            </w:r>
          </w:p>
        </w:tc>
        <w:tc>
          <w:tcPr>
            <w:tcW w:w="2206" w:type="dxa"/>
          </w:tcPr>
          <w:p w14:paraId="3074EE58">
            <w:pPr>
              <w:spacing w:line="240" w:lineRule="auto"/>
            </w:pPr>
          </w:p>
        </w:tc>
      </w:tr>
      <w:tr w14:paraId="4F03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9956384">
            <w:pPr>
              <w:spacing w:line="240" w:lineRule="auto"/>
            </w:pPr>
            <w:r>
              <w:rPr>
                <w:sz w:val="16"/>
              </w:rPr>
              <w:t>If_BOD_Horn_Dev_CS</w:t>
            </w:r>
          </w:p>
        </w:tc>
        <w:tc>
          <w:tcPr>
            <w:tcW w:w="2206" w:type="dxa"/>
          </w:tcPr>
          <w:p w14:paraId="3379D388">
            <w:pPr>
              <w:spacing w:line="240" w:lineRule="auto"/>
            </w:pPr>
            <w:r>
              <w:rPr>
                <w:sz w:val="16"/>
              </w:rPr>
              <w:t>rrHornOperCmd</w:t>
            </w:r>
          </w:p>
        </w:tc>
        <w:tc>
          <w:tcPr>
            <w:tcW w:w="2206" w:type="dxa"/>
          </w:tcPr>
          <w:p w14:paraId="61242138">
            <w:pPr>
              <w:spacing w:line="240" w:lineRule="auto"/>
            </w:pPr>
            <w:r>
              <w:rPr>
                <w:sz w:val="16"/>
              </w:rPr>
              <w:t>DutyRat</w:t>
            </w:r>
          </w:p>
        </w:tc>
        <w:tc>
          <w:tcPr>
            <w:tcW w:w="2206" w:type="dxa"/>
          </w:tcPr>
          <w:p w14:paraId="20B61ECB">
            <w:pPr>
              <w:spacing w:line="240" w:lineRule="auto"/>
            </w:pPr>
            <w:r>
              <w:rPr>
                <w:sz w:val="16"/>
              </w:rPr>
              <w:t>INOUT</w:t>
            </w:r>
          </w:p>
        </w:tc>
        <w:tc>
          <w:tcPr>
            <w:tcW w:w="2206" w:type="dxa"/>
          </w:tcPr>
          <w:p w14:paraId="595D0C93">
            <w:pPr>
              <w:spacing w:line="240" w:lineRule="auto"/>
            </w:pPr>
            <w:r>
              <w:rPr>
                <w:sz w:val="16"/>
              </w:rPr>
              <w:t>/HORN_CTRL/ApplicationDataTypes/App_DutyRat</w:t>
            </w:r>
          </w:p>
        </w:tc>
        <w:tc>
          <w:tcPr>
            <w:tcW w:w="2206" w:type="dxa"/>
          </w:tcPr>
          <w:p w14:paraId="639E78D7">
            <w:pPr>
              <w:spacing w:line="240" w:lineRule="auto"/>
            </w:pPr>
          </w:p>
        </w:tc>
      </w:tr>
      <w:tr w14:paraId="0E4B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7806C283">
            <w:pPr>
              <w:spacing w:line="240" w:lineRule="auto"/>
            </w:pPr>
            <w:r>
              <w:rPr>
                <w:sz w:val="16"/>
              </w:rPr>
              <w:t>If_BOD_Horn_Dev_CS</w:t>
            </w:r>
          </w:p>
        </w:tc>
        <w:tc>
          <w:tcPr>
            <w:tcW w:w="2206" w:type="dxa"/>
          </w:tcPr>
          <w:p w14:paraId="3E72C5D1">
            <w:pPr>
              <w:spacing w:line="240" w:lineRule="auto"/>
            </w:pPr>
            <w:r>
              <w:rPr>
                <w:sz w:val="16"/>
              </w:rPr>
              <w:t>rrHornOperCmd</w:t>
            </w:r>
          </w:p>
        </w:tc>
        <w:tc>
          <w:tcPr>
            <w:tcW w:w="2206" w:type="dxa"/>
          </w:tcPr>
          <w:p w14:paraId="51A3238E">
            <w:pPr>
              <w:spacing w:line="240" w:lineRule="auto"/>
            </w:pPr>
            <w:r>
              <w:rPr>
                <w:sz w:val="16"/>
              </w:rPr>
              <w:t>ReturnCode</w:t>
            </w:r>
          </w:p>
        </w:tc>
        <w:tc>
          <w:tcPr>
            <w:tcW w:w="2206" w:type="dxa"/>
          </w:tcPr>
          <w:p w14:paraId="33549BE6">
            <w:pPr>
              <w:spacing w:line="240" w:lineRule="auto"/>
            </w:pPr>
            <w:r>
              <w:rPr>
                <w:sz w:val="16"/>
              </w:rPr>
              <w:t>OUT</w:t>
            </w:r>
          </w:p>
        </w:tc>
        <w:tc>
          <w:tcPr>
            <w:tcW w:w="2206" w:type="dxa"/>
          </w:tcPr>
          <w:p w14:paraId="7B93F533">
            <w:pPr>
              <w:spacing w:line="240" w:lineRule="auto"/>
            </w:pPr>
            <w:r>
              <w:rPr>
                <w:sz w:val="16"/>
              </w:rPr>
              <w:t>/HORN_CTRL/ApplicationDataTypes/App_ReturnCode</w:t>
            </w:r>
          </w:p>
        </w:tc>
        <w:tc>
          <w:tcPr>
            <w:tcW w:w="2206" w:type="dxa"/>
          </w:tcPr>
          <w:p w14:paraId="5C17869D">
            <w:pPr>
              <w:spacing w:line="240" w:lineRule="auto"/>
            </w:pPr>
          </w:p>
        </w:tc>
      </w:tr>
    </w:tbl>
    <w:p w14:paraId="6D204F84"/>
    <w:p w14:paraId="454EE24D">
      <w:pPr>
        <w:pStyle w:val="4"/>
      </w:pPr>
      <w:r>
        <w:t>端口（Ports）</w:t>
      </w:r>
    </w:p>
    <w:p w14:paraId="12D1C8E6">
      <w:r>
        <w:t>SWC 端口定义。PortDirection: P=Provider/Server, R=Requester/Client。InterfaceKind: SR 或 CS。InterfaceRef 为接口的完整路径。ComSpecKind 根据方向和接口类型选择对应的 COM-SPEC 类型。AliveTimeout/QueueLength/EnableUpdate/HandleTimeoutType/InitValue 根据 ComSpec 类型填写。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208"/>
        <w:gridCol w:w="758"/>
        <w:gridCol w:w="759"/>
        <w:gridCol w:w="2104"/>
        <w:gridCol w:w="970"/>
        <w:gridCol w:w="862"/>
        <w:gridCol w:w="779"/>
        <w:gridCol w:w="753"/>
        <w:gridCol w:w="758"/>
        <w:gridCol w:w="778"/>
        <w:gridCol w:w="1035"/>
        <w:gridCol w:w="577"/>
        <w:gridCol w:w="679"/>
      </w:tblGrid>
      <w:tr w14:paraId="00B0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shd w:val="clear" w:color="auto" w:fill="4472C4"/>
          </w:tcPr>
          <w:p w14:paraId="7059FD61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ComponentName</w:t>
            </w:r>
          </w:p>
        </w:tc>
        <w:tc>
          <w:tcPr>
            <w:tcW w:w="946" w:type="dxa"/>
            <w:shd w:val="clear" w:color="auto" w:fill="4472C4"/>
          </w:tcPr>
          <w:p w14:paraId="03220341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PortName</w:t>
            </w:r>
          </w:p>
        </w:tc>
        <w:tc>
          <w:tcPr>
            <w:tcW w:w="946" w:type="dxa"/>
            <w:shd w:val="clear" w:color="auto" w:fill="4472C4"/>
          </w:tcPr>
          <w:p w14:paraId="4D59584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PortDirection</w:t>
            </w:r>
          </w:p>
        </w:tc>
        <w:tc>
          <w:tcPr>
            <w:tcW w:w="946" w:type="dxa"/>
            <w:shd w:val="clear" w:color="auto" w:fill="4472C4"/>
          </w:tcPr>
          <w:p w14:paraId="73D43D2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InterfaceKind</w:t>
            </w:r>
          </w:p>
        </w:tc>
        <w:tc>
          <w:tcPr>
            <w:tcW w:w="946" w:type="dxa"/>
            <w:shd w:val="clear" w:color="auto" w:fill="4472C4"/>
          </w:tcPr>
          <w:p w14:paraId="2D731F8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InterfaceRef</w:t>
            </w:r>
          </w:p>
        </w:tc>
        <w:tc>
          <w:tcPr>
            <w:tcW w:w="946" w:type="dxa"/>
            <w:shd w:val="clear" w:color="auto" w:fill="4472C4"/>
          </w:tcPr>
          <w:p w14:paraId="3DA265D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DataElementName</w:t>
            </w:r>
          </w:p>
        </w:tc>
        <w:tc>
          <w:tcPr>
            <w:tcW w:w="946" w:type="dxa"/>
            <w:shd w:val="clear" w:color="auto" w:fill="4472C4"/>
          </w:tcPr>
          <w:p w14:paraId="553990F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OperationName</w:t>
            </w:r>
          </w:p>
        </w:tc>
        <w:tc>
          <w:tcPr>
            <w:tcW w:w="946" w:type="dxa"/>
            <w:shd w:val="clear" w:color="auto" w:fill="4472C4"/>
          </w:tcPr>
          <w:p w14:paraId="32C404B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ComSpecKind</w:t>
            </w:r>
          </w:p>
        </w:tc>
        <w:tc>
          <w:tcPr>
            <w:tcW w:w="946" w:type="dxa"/>
            <w:shd w:val="clear" w:color="auto" w:fill="4472C4"/>
          </w:tcPr>
          <w:p w14:paraId="157D371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AliveTimeout</w:t>
            </w:r>
          </w:p>
        </w:tc>
        <w:tc>
          <w:tcPr>
            <w:tcW w:w="946" w:type="dxa"/>
            <w:shd w:val="clear" w:color="auto" w:fill="4472C4"/>
          </w:tcPr>
          <w:p w14:paraId="526F4BD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QueueLength</w:t>
            </w:r>
          </w:p>
        </w:tc>
        <w:tc>
          <w:tcPr>
            <w:tcW w:w="946" w:type="dxa"/>
            <w:shd w:val="clear" w:color="auto" w:fill="4472C4"/>
          </w:tcPr>
          <w:p w14:paraId="6184A92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EnableUpdate</w:t>
            </w:r>
          </w:p>
        </w:tc>
        <w:tc>
          <w:tcPr>
            <w:tcW w:w="946" w:type="dxa"/>
            <w:shd w:val="clear" w:color="auto" w:fill="4472C4"/>
          </w:tcPr>
          <w:p w14:paraId="07975C6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HandleTimeoutType</w:t>
            </w:r>
          </w:p>
        </w:tc>
        <w:tc>
          <w:tcPr>
            <w:tcW w:w="946" w:type="dxa"/>
            <w:shd w:val="clear" w:color="auto" w:fill="4472C4"/>
          </w:tcPr>
          <w:p w14:paraId="2D05848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InitValue</w:t>
            </w:r>
          </w:p>
        </w:tc>
        <w:tc>
          <w:tcPr>
            <w:tcW w:w="946" w:type="dxa"/>
            <w:shd w:val="clear" w:color="auto" w:fill="4472C4"/>
          </w:tcPr>
          <w:p w14:paraId="371E03B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5937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47196070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59575AC7">
            <w:pPr>
              <w:spacing w:line="240" w:lineRule="auto"/>
            </w:pPr>
            <w:r>
              <w:rPr>
                <w:sz w:val="16"/>
              </w:rPr>
              <w:t>Pp_BOD_Horn_Atm_CS</w:t>
            </w:r>
          </w:p>
        </w:tc>
        <w:tc>
          <w:tcPr>
            <w:tcW w:w="946" w:type="dxa"/>
          </w:tcPr>
          <w:p w14:paraId="11E624B3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450D4D7F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594915E4">
            <w:pPr>
              <w:spacing w:line="240" w:lineRule="auto"/>
            </w:pPr>
            <w:r>
              <w:rPr>
                <w:sz w:val="16"/>
              </w:rPr>
              <w:t>/HORN_CTRL/Interfaces/If_BOD_Horn_Atm_CS</w:t>
            </w:r>
          </w:p>
        </w:tc>
        <w:tc>
          <w:tcPr>
            <w:tcW w:w="946" w:type="dxa"/>
          </w:tcPr>
          <w:p w14:paraId="6A6B15F3">
            <w:pPr>
              <w:spacing w:line="240" w:lineRule="auto"/>
            </w:pPr>
          </w:p>
        </w:tc>
        <w:tc>
          <w:tcPr>
            <w:tcW w:w="946" w:type="dxa"/>
          </w:tcPr>
          <w:p w14:paraId="49963241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946" w:type="dxa"/>
          </w:tcPr>
          <w:p w14:paraId="55446916">
            <w:pPr>
              <w:spacing w:line="240" w:lineRule="auto"/>
            </w:pPr>
            <w:r>
              <w:rPr>
                <w:sz w:val="16"/>
              </w:rPr>
              <w:t>SERVER-COM-SPEC</w:t>
            </w:r>
          </w:p>
        </w:tc>
        <w:tc>
          <w:tcPr>
            <w:tcW w:w="946" w:type="dxa"/>
          </w:tcPr>
          <w:p w14:paraId="74B6B3BF">
            <w:pPr>
              <w:spacing w:line="240" w:lineRule="auto"/>
            </w:pPr>
          </w:p>
        </w:tc>
        <w:tc>
          <w:tcPr>
            <w:tcW w:w="946" w:type="dxa"/>
          </w:tcPr>
          <w:p w14:paraId="75D18E97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946" w:type="dxa"/>
          </w:tcPr>
          <w:p w14:paraId="11A4EFA0">
            <w:pPr>
              <w:spacing w:line="240" w:lineRule="auto"/>
            </w:pPr>
          </w:p>
        </w:tc>
        <w:tc>
          <w:tcPr>
            <w:tcW w:w="946" w:type="dxa"/>
          </w:tcPr>
          <w:p w14:paraId="22A572C8">
            <w:pPr>
              <w:spacing w:line="240" w:lineRule="auto"/>
            </w:pPr>
          </w:p>
        </w:tc>
        <w:tc>
          <w:tcPr>
            <w:tcW w:w="946" w:type="dxa"/>
          </w:tcPr>
          <w:p w14:paraId="0C3D3951">
            <w:pPr>
              <w:spacing w:line="240" w:lineRule="auto"/>
            </w:pPr>
          </w:p>
        </w:tc>
        <w:tc>
          <w:tcPr>
            <w:tcW w:w="946" w:type="dxa"/>
          </w:tcPr>
          <w:p w14:paraId="5470CB29">
            <w:pPr>
              <w:spacing w:line="240" w:lineRule="auto"/>
            </w:pPr>
            <w:r>
              <w:rPr>
                <w:sz w:val="16"/>
              </w:rPr>
              <w:t>Server: handle horn command</w:t>
            </w:r>
          </w:p>
        </w:tc>
      </w:tr>
      <w:tr w14:paraId="2F95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2D5C113F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68F3F139">
            <w:pPr>
              <w:spacing w:line="240" w:lineRule="auto"/>
            </w:pPr>
            <w:r>
              <w:rPr>
                <w:sz w:val="16"/>
              </w:rPr>
              <w:t>Pp_HornActSts_SR</w:t>
            </w:r>
          </w:p>
        </w:tc>
        <w:tc>
          <w:tcPr>
            <w:tcW w:w="946" w:type="dxa"/>
          </w:tcPr>
          <w:p w14:paraId="37E9FF3D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5A7E7334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5851037A">
            <w:pPr>
              <w:spacing w:line="240" w:lineRule="auto"/>
            </w:pPr>
            <w:r>
              <w:rPr>
                <w:sz w:val="16"/>
              </w:rPr>
              <w:t>/HORN_CTRL/Interfaces/If_HornActSts_SR</w:t>
            </w:r>
          </w:p>
        </w:tc>
        <w:tc>
          <w:tcPr>
            <w:tcW w:w="946" w:type="dxa"/>
          </w:tcPr>
          <w:p w14:paraId="4047BE8C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946" w:type="dxa"/>
          </w:tcPr>
          <w:p w14:paraId="557D0CB6">
            <w:pPr>
              <w:spacing w:line="240" w:lineRule="auto"/>
            </w:pPr>
          </w:p>
        </w:tc>
        <w:tc>
          <w:tcPr>
            <w:tcW w:w="946" w:type="dxa"/>
          </w:tcPr>
          <w:p w14:paraId="4D5EF085">
            <w:pPr>
              <w:spacing w:line="240" w:lineRule="auto"/>
            </w:pPr>
            <w:r>
              <w:rPr>
                <w:sz w:val="16"/>
              </w:rPr>
              <w:t>NONQUEUED-SENDER-COM-SPEC</w:t>
            </w:r>
          </w:p>
        </w:tc>
        <w:tc>
          <w:tcPr>
            <w:tcW w:w="946" w:type="dxa"/>
          </w:tcPr>
          <w:p w14:paraId="5954BCED">
            <w:pPr>
              <w:spacing w:line="240" w:lineRule="auto"/>
            </w:pPr>
          </w:p>
        </w:tc>
        <w:tc>
          <w:tcPr>
            <w:tcW w:w="946" w:type="dxa"/>
          </w:tcPr>
          <w:p w14:paraId="06C0A51E">
            <w:pPr>
              <w:spacing w:line="240" w:lineRule="auto"/>
            </w:pPr>
          </w:p>
        </w:tc>
        <w:tc>
          <w:tcPr>
            <w:tcW w:w="946" w:type="dxa"/>
          </w:tcPr>
          <w:p w14:paraId="69D24059">
            <w:pPr>
              <w:spacing w:line="240" w:lineRule="auto"/>
            </w:pPr>
          </w:p>
        </w:tc>
        <w:tc>
          <w:tcPr>
            <w:tcW w:w="946" w:type="dxa"/>
          </w:tcPr>
          <w:p w14:paraId="6CD9FC79">
            <w:pPr>
              <w:spacing w:line="240" w:lineRule="auto"/>
            </w:pPr>
          </w:p>
        </w:tc>
        <w:tc>
          <w:tcPr>
            <w:tcW w:w="946" w:type="dxa"/>
          </w:tcPr>
          <w:p w14:paraId="634B32FD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0A390F62">
            <w:pPr>
              <w:spacing w:line="240" w:lineRule="auto"/>
            </w:pPr>
            <w:r>
              <w:rPr>
                <w:sz w:val="16"/>
              </w:rPr>
              <w:t>Sender: horn status</w:t>
            </w:r>
          </w:p>
        </w:tc>
      </w:tr>
      <w:tr w14:paraId="5093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3DD371BB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0AC1F7FB">
            <w:pPr>
              <w:spacing w:line="240" w:lineRule="auto"/>
            </w:pPr>
            <w:r>
              <w:rPr>
                <w:sz w:val="16"/>
              </w:rPr>
              <w:t>Rp_Horn_Dev_CS</w:t>
            </w:r>
          </w:p>
        </w:tc>
        <w:tc>
          <w:tcPr>
            <w:tcW w:w="946" w:type="dxa"/>
          </w:tcPr>
          <w:p w14:paraId="5BE5252E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48EDB3F3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61B629BD">
            <w:pPr>
              <w:spacing w:line="240" w:lineRule="auto"/>
            </w:pPr>
            <w:r>
              <w:rPr>
                <w:sz w:val="16"/>
              </w:rPr>
              <w:t>/HORN_CTRL/Interfaces/If_BOD_Horn_Dev_CS</w:t>
            </w:r>
          </w:p>
        </w:tc>
        <w:tc>
          <w:tcPr>
            <w:tcW w:w="946" w:type="dxa"/>
          </w:tcPr>
          <w:p w14:paraId="7A14DA15">
            <w:pPr>
              <w:spacing w:line="240" w:lineRule="auto"/>
            </w:pPr>
          </w:p>
        </w:tc>
        <w:tc>
          <w:tcPr>
            <w:tcW w:w="946" w:type="dxa"/>
          </w:tcPr>
          <w:p w14:paraId="0A5B0F9C">
            <w:pPr>
              <w:spacing w:line="240" w:lineRule="auto"/>
            </w:pPr>
            <w:r>
              <w:rPr>
                <w:sz w:val="16"/>
              </w:rPr>
              <w:t>rrHornOperCmd</w:t>
            </w:r>
          </w:p>
        </w:tc>
        <w:tc>
          <w:tcPr>
            <w:tcW w:w="946" w:type="dxa"/>
          </w:tcPr>
          <w:p w14:paraId="05BC5605">
            <w:pPr>
              <w:spacing w:line="240" w:lineRule="auto"/>
            </w:pPr>
            <w:r>
              <w:rPr>
                <w:sz w:val="16"/>
              </w:rPr>
              <w:t>CLIENT-COM-SPEC</w:t>
            </w:r>
          </w:p>
        </w:tc>
        <w:tc>
          <w:tcPr>
            <w:tcW w:w="946" w:type="dxa"/>
          </w:tcPr>
          <w:p w14:paraId="7CC22286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45632015">
            <w:pPr>
              <w:spacing w:line="240" w:lineRule="auto"/>
            </w:pPr>
          </w:p>
        </w:tc>
        <w:tc>
          <w:tcPr>
            <w:tcW w:w="946" w:type="dxa"/>
          </w:tcPr>
          <w:p w14:paraId="62B9E5AD">
            <w:pPr>
              <w:spacing w:line="240" w:lineRule="auto"/>
            </w:pPr>
          </w:p>
        </w:tc>
        <w:tc>
          <w:tcPr>
            <w:tcW w:w="946" w:type="dxa"/>
          </w:tcPr>
          <w:p w14:paraId="3ACAB872">
            <w:pPr>
              <w:spacing w:line="240" w:lineRule="auto"/>
            </w:pPr>
          </w:p>
        </w:tc>
        <w:tc>
          <w:tcPr>
            <w:tcW w:w="946" w:type="dxa"/>
          </w:tcPr>
          <w:p w14:paraId="3C8288A3">
            <w:pPr>
              <w:spacing w:line="240" w:lineRule="auto"/>
            </w:pPr>
          </w:p>
        </w:tc>
        <w:tc>
          <w:tcPr>
            <w:tcW w:w="946" w:type="dxa"/>
          </w:tcPr>
          <w:p w14:paraId="0FDC5AB6">
            <w:pPr>
              <w:spacing w:line="240" w:lineRule="auto"/>
            </w:pPr>
            <w:r>
              <w:rPr>
                <w:sz w:val="16"/>
              </w:rPr>
              <w:t>Client: call horn device</w:t>
            </w:r>
          </w:p>
        </w:tc>
      </w:tr>
      <w:tr w14:paraId="15A2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05898D30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6D934839">
            <w:pPr>
              <w:spacing w:line="240" w:lineRule="auto"/>
            </w:pPr>
            <w:r>
              <w:rPr>
                <w:sz w:val="16"/>
              </w:rPr>
              <w:t>Rp_Curr_SR</w:t>
            </w:r>
          </w:p>
        </w:tc>
        <w:tc>
          <w:tcPr>
            <w:tcW w:w="946" w:type="dxa"/>
          </w:tcPr>
          <w:p w14:paraId="2342C8C7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3D845255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64B1465C">
            <w:pPr>
              <w:spacing w:line="240" w:lineRule="auto"/>
            </w:pPr>
            <w:r>
              <w:rPr>
                <w:sz w:val="16"/>
              </w:rPr>
              <w:t>/HORN_CTRL/Interfaces/If_Curr_SR</w:t>
            </w:r>
          </w:p>
        </w:tc>
        <w:tc>
          <w:tcPr>
            <w:tcW w:w="946" w:type="dxa"/>
          </w:tcPr>
          <w:p w14:paraId="76CE5025">
            <w:pPr>
              <w:spacing w:line="240" w:lineRule="auto"/>
            </w:pPr>
            <w:r>
              <w:rPr>
                <w:sz w:val="16"/>
              </w:rPr>
              <w:t>ntfCurr</w:t>
            </w:r>
          </w:p>
        </w:tc>
        <w:tc>
          <w:tcPr>
            <w:tcW w:w="946" w:type="dxa"/>
          </w:tcPr>
          <w:p w14:paraId="271D0A99">
            <w:pPr>
              <w:spacing w:line="240" w:lineRule="auto"/>
            </w:pPr>
          </w:p>
        </w:tc>
        <w:tc>
          <w:tcPr>
            <w:tcW w:w="946" w:type="dxa"/>
          </w:tcPr>
          <w:p w14:paraId="5854603F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7F383811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028E780C">
            <w:pPr>
              <w:spacing w:line="240" w:lineRule="auto"/>
            </w:pPr>
          </w:p>
        </w:tc>
        <w:tc>
          <w:tcPr>
            <w:tcW w:w="946" w:type="dxa"/>
          </w:tcPr>
          <w:p w14:paraId="15A02283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4A9F1333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485FA12B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0C1EECEF">
            <w:pPr>
              <w:spacing w:line="240" w:lineRule="auto"/>
            </w:pPr>
            <w:r>
              <w:rPr>
                <w:sz w:val="16"/>
              </w:rPr>
              <w:t>Receiver: current signal</w:t>
            </w:r>
          </w:p>
        </w:tc>
      </w:tr>
      <w:tr w14:paraId="6D8C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6ECC594B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1B442A06">
            <w:pPr>
              <w:spacing w:line="240" w:lineRule="auto"/>
            </w:pPr>
            <w:r>
              <w:rPr>
                <w:sz w:val="16"/>
              </w:rPr>
              <w:t>Rp_FltSts_SR</w:t>
            </w:r>
          </w:p>
        </w:tc>
        <w:tc>
          <w:tcPr>
            <w:tcW w:w="946" w:type="dxa"/>
          </w:tcPr>
          <w:p w14:paraId="5C6A1C46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00D11189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12146FAB">
            <w:pPr>
              <w:spacing w:line="240" w:lineRule="auto"/>
            </w:pPr>
            <w:r>
              <w:rPr>
                <w:sz w:val="16"/>
              </w:rPr>
              <w:t>/HORN_CTRL/Interfaces/If_FltSts_SR</w:t>
            </w:r>
          </w:p>
        </w:tc>
        <w:tc>
          <w:tcPr>
            <w:tcW w:w="946" w:type="dxa"/>
          </w:tcPr>
          <w:p w14:paraId="328A809E">
            <w:pPr>
              <w:spacing w:line="240" w:lineRule="auto"/>
            </w:pPr>
            <w:r>
              <w:rPr>
                <w:sz w:val="16"/>
              </w:rPr>
              <w:t>ntfFltSts</w:t>
            </w:r>
          </w:p>
        </w:tc>
        <w:tc>
          <w:tcPr>
            <w:tcW w:w="946" w:type="dxa"/>
          </w:tcPr>
          <w:p w14:paraId="1EF417B3">
            <w:pPr>
              <w:spacing w:line="240" w:lineRule="auto"/>
            </w:pPr>
          </w:p>
        </w:tc>
        <w:tc>
          <w:tcPr>
            <w:tcW w:w="946" w:type="dxa"/>
          </w:tcPr>
          <w:p w14:paraId="09798DE2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4CD11EA5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41F42564">
            <w:pPr>
              <w:spacing w:line="240" w:lineRule="auto"/>
            </w:pPr>
          </w:p>
        </w:tc>
        <w:tc>
          <w:tcPr>
            <w:tcW w:w="946" w:type="dxa"/>
          </w:tcPr>
          <w:p w14:paraId="53D40CCD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05440E83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42861A12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290317AC">
            <w:pPr>
              <w:spacing w:line="240" w:lineRule="auto"/>
            </w:pPr>
            <w:r>
              <w:rPr>
                <w:sz w:val="16"/>
              </w:rPr>
              <w:t>Receiver: fault status</w:t>
            </w:r>
          </w:p>
        </w:tc>
      </w:tr>
      <w:tr w14:paraId="6ACD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169BD4A5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946" w:type="dxa"/>
          </w:tcPr>
          <w:p w14:paraId="2F44C1FB">
            <w:pPr>
              <w:spacing w:line="240" w:lineRule="auto"/>
            </w:pPr>
            <w:r>
              <w:rPr>
                <w:sz w:val="16"/>
              </w:rPr>
              <w:t>Rp_Volt_SR</w:t>
            </w:r>
          </w:p>
        </w:tc>
        <w:tc>
          <w:tcPr>
            <w:tcW w:w="946" w:type="dxa"/>
          </w:tcPr>
          <w:p w14:paraId="30E21DF2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2F7F406F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061A0231">
            <w:pPr>
              <w:spacing w:line="240" w:lineRule="auto"/>
            </w:pPr>
            <w:r>
              <w:rPr>
                <w:sz w:val="16"/>
              </w:rPr>
              <w:t>/HORN_CTRL/Interfaces/If_Volt_SR</w:t>
            </w:r>
          </w:p>
        </w:tc>
        <w:tc>
          <w:tcPr>
            <w:tcW w:w="946" w:type="dxa"/>
          </w:tcPr>
          <w:p w14:paraId="4DACC89B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946" w:type="dxa"/>
          </w:tcPr>
          <w:p w14:paraId="5383A6BC">
            <w:pPr>
              <w:spacing w:line="240" w:lineRule="auto"/>
            </w:pPr>
          </w:p>
        </w:tc>
        <w:tc>
          <w:tcPr>
            <w:tcW w:w="946" w:type="dxa"/>
          </w:tcPr>
          <w:p w14:paraId="7FC642EB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2184C753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2E50A05F">
            <w:pPr>
              <w:spacing w:line="240" w:lineRule="auto"/>
            </w:pPr>
          </w:p>
        </w:tc>
        <w:tc>
          <w:tcPr>
            <w:tcW w:w="946" w:type="dxa"/>
          </w:tcPr>
          <w:p w14:paraId="2347DDDD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6FCB71C6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5091C45F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3194C434">
            <w:pPr>
              <w:spacing w:line="240" w:lineRule="auto"/>
            </w:pPr>
            <w:r>
              <w:rPr>
                <w:sz w:val="16"/>
              </w:rPr>
              <w:t>Receiver: voltage signal</w:t>
            </w:r>
          </w:p>
        </w:tc>
      </w:tr>
      <w:tr w14:paraId="2CEB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112F991F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946" w:type="dxa"/>
          </w:tcPr>
          <w:p w14:paraId="7C9CD2F6">
            <w:pPr>
              <w:spacing w:line="240" w:lineRule="auto"/>
            </w:pPr>
            <w:r>
              <w:rPr>
                <w:sz w:val="16"/>
              </w:rPr>
              <w:t>Rp_Horn_Atm_CS</w:t>
            </w:r>
          </w:p>
        </w:tc>
        <w:tc>
          <w:tcPr>
            <w:tcW w:w="946" w:type="dxa"/>
          </w:tcPr>
          <w:p w14:paraId="22D489D0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485E0D3B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6B6FCBC8">
            <w:pPr>
              <w:spacing w:line="240" w:lineRule="auto"/>
            </w:pPr>
            <w:r>
              <w:rPr>
                <w:sz w:val="16"/>
              </w:rPr>
              <w:t>/HORN_CTRL/Interfaces/If_BOD_Horn_Atm_CS</w:t>
            </w:r>
          </w:p>
        </w:tc>
        <w:tc>
          <w:tcPr>
            <w:tcW w:w="946" w:type="dxa"/>
          </w:tcPr>
          <w:p w14:paraId="0A8F32AA">
            <w:pPr>
              <w:spacing w:line="240" w:lineRule="auto"/>
            </w:pPr>
          </w:p>
        </w:tc>
        <w:tc>
          <w:tcPr>
            <w:tcW w:w="946" w:type="dxa"/>
          </w:tcPr>
          <w:p w14:paraId="3847FC81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946" w:type="dxa"/>
          </w:tcPr>
          <w:p w14:paraId="0B9738B3">
            <w:pPr>
              <w:spacing w:line="240" w:lineRule="auto"/>
            </w:pPr>
            <w:r>
              <w:rPr>
                <w:sz w:val="16"/>
              </w:rPr>
              <w:t>CLIENT-COM-SPEC</w:t>
            </w:r>
          </w:p>
        </w:tc>
        <w:tc>
          <w:tcPr>
            <w:tcW w:w="946" w:type="dxa"/>
          </w:tcPr>
          <w:p w14:paraId="1B438D79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7DAFAB67">
            <w:pPr>
              <w:spacing w:line="240" w:lineRule="auto"/>
            </w:pPr>
          </w:p>
        </w:tc>
        <w:tc>
          <w:tcPr>
            <w:tcW w:w="946" w:type="dxa"/>
          </w:tcPr>
          <w:p w14:paraId="1C819ABE">
            <w:pPr>
              <w:spacing w:line="240" w:lineRule="auto"/>
            </w:pPr>
          </w:p>
        </w:tc>
        <w:tc>
          <w:tcPr>
            <w:tcW w:w="946" w:type="dxa"/>
          </w:tcPr>
          <w:p w14:paraId="4848FBA7">
            <w:pPr>
              <w:spacing w:line="240" w:lineRule="auto"/>
            </w:pPr>
          </w:p>
        </w:tc>
        <w:tc>
          <w:tcPr>
            <w:tcW w:w="946" w:type="dxa"/>
          </w:tcPr>
          <w:p w14:paraId="044EE1DE">
            <w:pPr>
              <w:spacing w:line="240" w:lineRule="auto"/>
            </w:pPr>
          </w:p>
        </w:tc>
        <w:tc>
          <w:tcPr>
            <w:tcW w:w="946" w:type="dxa"/>
          </w:tcPr>
          <w:p w14:paraId="76ED4399">
            <w:pPr>
              <w:spacing w:line="240" w:lineRule="auto"/>
            </w:pPr>
            <w:r>
              <w:rPr>
                <w:sz w:val="16"/>
              </w:rPr>
              <w:t>Client: call horn actuator</w:t>
            </w:r>
          </w:p>
        </w:tc>
      </w:tr>
      <w:tr w14:paraId="294F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2364E2E1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946" w:type="dxa"/>
          </w:tcPr>
          <w:p w14:paraId="0BA8E315">
            <w:pPr>
              <w:spacing w:line="240" w:lineRule="auto"/>
            </w:pPr>
            <w:r>
              <w:rPr>
                <w:sz w:val="16"/>
              </w:rPr>
              <w:t>Rp_Horn_Atm_SR</w:t>
            </w:r>
          </w:p>
        </w:tc>
        <w:tc>
          <w:tcPr>
            <w:tcW w:w="946" w:type="dxa"/>
          </w:tcPr>
          <w:p w14:paraId="578D4509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230B28EF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546D1E38">
            <w:pPr>
              <w:spacing w:line="240" w:lineRule="auto"/>
            </w:pPr>
            <w:r>
              <w:rPr>
                <w:sz w:val="16"/>
              </w:rPr>
              <w:t>/HORN_CTRL/Interfaces/If_HornActSts_SR</w:t>
            </w:r>
          </w:p>
        </w:tc>
        <w:tc>
          <w:tcPr>
            <w:tcW w:w="946" w:type="dxa"/>
          </w:tcPr>
          <w:p w14:paraId="3B3D17DD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946" w:type="dxa"/>
          </w:tcPr>
          <w:p w14:paraId="08F1B088">
            <w:pPr>
              <w:spacing w:line="240" w:lineRule="auto"/>
            </w:pPr>
          </w:p>
        </w:tc>
        <w:tc>
          <w:tcPr>
            <w:tcW w:w="946" w:type="dxa"/>
          </w:tcPr>
          <w:p w14:paraId="22A113F7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0997C936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0905A963">
            <w:pPr>
              <w:spacing w:line="240" w:lineRule="auto"/>
            </w:pPr>
          </w:p>
        </w:tc>
        <w:tc>
          <w:tcPr>
            <w:tcW w:w="946" w:type="dxa"/>
          </w:tcPr>
          <w:p w14:paraId="5DD10BB3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6A1CDEBD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14794D69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53F2F70C">
            <w:pPr>
              <w:spacing w:line="240" w:lineRule="auto"/>
            </w:pPr>
            <w:r>
              <w:rPr>
                <w:sz w:val="16"/>
              </w:rPr>
              <w:t>Receiver: horn status</w:t>
            </w:r>
          </w:p>
        </w:tc>
      </w:tr>
      <w:tr w14:paraId="35BA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62B67240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946" w:type="dxa"/>
          </w:tcPr>
          <w:p w14:paraId="05A8A93A">
            <w:pPr>
              <w:spacing w:line="240" w:lineRule="auto"/>
            </w:pPr>
            <w:r>
              <w:rPr>
                <w:sz w:val="16"/>
              </w:rPr>
              <w:t>Rp_Volt_SR</w:t>
            </w:r>
          </w:p>
        </w:tc>
        <w:tc>
          <w:tcPr>
            <w:tcW w:w="946" w:type="dxa"/>
          </w:tcPr>
          <w:p w14:paraId="402DC407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3C85A63D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596172E6">
            <w:pPr>
              <w:spacing w:line="240" w:lineRule="auto"/>
            </w:pPr>
            <w:r>
              <w:rPr>
                <w:sz w:val="16"/>
              </w:rPr>
              <w:t>/HORN_CTRL/Interfaces/If_Volt_SR</w:t>
            </w:r>
          </w:p>
        </w:tc>
        <w:tc>
          <w:tcPr>
            <w:tcW w:w="946" w:type="dxa"/>
          </w:tcPr>
          <w:p w14:paraId="72753FB1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946" w:type="dxa"/>
          </w:tcPr>
          <w:p w14:paraId="56B56B50">
            <w:pPr>
              <w:spacing w:line="240" w:lineRule="auto"/>
            </w:pPr>
          </w:p>
        </w:tc>
        <w:tc>
          <w:tcPr>
            <w:tcW w:w="946" w:type="dxa"/>
          </w:tcPr>
          <w:p w14:paraId="2833BAF5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54FD5018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7A5F8D58">
            <w:pPr>
              <w:spacing w:line="240" w:lineRule="auto"/>
            </w:pPr>
          </w:p>
        </w:tc>
        <w:tc>
          <w:tcPr>
            <w:tcW w:w="946" w:type="dxa"/>
          </w:tcPr>
          <w:p w14:paraId="60E7A74E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6022FEF5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27E4A76E">
            <w:pPr>
              <w:spacing w:line="240" w:lineRule="auto"/>
            </w:pPr>
            <w:r>
              <w:rPr>
                <w:sz w:val="16"/>
              </w:rPr>
              <w:t>120</w:t>
            </w:r>
          </w:p>
        </w:tc>
        <w:tc>
          <w:tcPr>
            <w:tcW w:w="946" w:type="dxa"/>
          </w:tcPr>
          <w:p w14:paraId="4C2B7096">
            <w:pPr>
              <w:spacing w:line="240" w:lineRule="auto"/>
            </w:pPr>
            <w:r>
              <w:rPr>
                <w:sz w:val="16"/>
              </w:rPr>
              <w:t>Receiver: voltage with init value</w:t>
            </w:r>
          </w:p>
        </w:tc>
      </w:tr>
      <w:tr w14:paraId="7574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6808DB18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946" w:type="dxa"/>
          </w:tcPr>
          <w:p w14:paraId="4A8AAC51">
            <w:pPr>
              <w:spacing w:line="240" w:lineRule="auto"/>
            </w:pPr>
            <w:r>
              <w:rPr>
                <w:sz w:val="16"/>
              </w:rPr>
              <w:t>Pp_BOD_HornCtrl_Enh_CS</w:t>
            </w:r>
          </w:p>
        </w:tc>
        <w:tc>
          <w:tcPr>
            <w:tcW w:w="946" w:type="dxa"/>
          </w:tcPr>
          <w:p w14:paraId="6F8B1FFD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0352D980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571C028D">
            <w:pPr>
              <w:spacing w:line="240" w:lineRule="auto"/>
            </w:pPr>
            <w:r>
              <w:rPr>
                <w:sz w:val="16"/>
              </w:rPr>
              <w:t>/HORN_CTRL/Interfaces/If_BOD_HornCtrl_Enh_CS</w:t>
            </w:r>
          </w:p>
        </w:tc>
        <w:tc>
          <w:tcPr>
            <w:tcW w:w="946" w:type="dxa"/>
          </w:tcPr>
          <w:p w14:paraId="5595206F">
            <w:pPr>
              <w:spacing w:line="240" w:lineRule="auto"/>
            </w:pPr>
          </w:p>
        </w:tc>
        <w:tc>
          <w:tcPr>
            <w:tcW w:w="946" w:type="dxa"/>
          </w:tcPr>
          <w:p w14:paraId="35FE2470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946" w:type="dxa"/>
          </w:tcPr>
          <w:p w14:paraId="083D9572">
            <w:pPr>
              <w:spacing w:line="240" w:lineRule="auto"/>
            </w:pPr>
            <w:r>
              <w:rPr>
                <w:sz w:val="16"/>
              </w:rPr>
              <w:t>SERVER-COM-SPEC</w:t>
            </w:r>
          </w:p>
        </w:tc>
        <w:tc>
          <w:tcPr>
            <w:tcW w:w="946" w:type="dxa"/>
          </w:tcPr>
          <w:p w14:paraId="326EC538">
            <w:pPr>
              <w:spacing w:line="240" w:lineRule="auto"/>
            </w:pPr>
          </w:p>
        </w:tc>
        <w:tc>
          <w:tcPr>
            <w:tcW w:w="946" w:type="dxa"/>
          </w:tcPr>
          <w:p w14:paraId="7A5CF59E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946" w:type="dxa"/>
          </w:tcPr>
          <w:p w14:paraId="0B0FA1DB">
            <w:pPr>
              <w:spacing w:line="240" w:lineRule="auto"/>
            </w:pPr>
          </w:p>
        </w:tc>
        <w:tc>
          <w:tcPr>
            <w:tcW w:w="946" w:type="dxa"/>
          </w:tcPr>
          <w:p w14:paraId="1F39733D">
            <w:pPr>
              <w:spacing w:line="240" w:lineRule="auto"/>
            </w:pPr>
          </w:p>
        </w:tc>
        <w:tc>
          <w:tcPr>
            <w:tcW w:w="946" w:type="dxa"/>
          </w:tcPr>
          <w:p w14:paraId="139CE9BB">
            <w:pPr>
              <w:spacing w:line="240" w:lineRule="auto"/>
            </w:pPr>
          </w:p>
        </w:tc>
        <w:tc>
          <w:tcPr>
            <w:tcW w:w="946" w:type="dxa"/>
          </w:tcPr>
          <w:p w14:paraId="721AA019">
            <w:pPr>
              <w:spacing w:line="240" w:lineRule="auto"/>
            </w:pPr>
            <w:r>
              <w:rPr>
                <w:sz w:val="16"/>
              </w:rPr>
              <w:t>Server: handle horn control</w:t>
            </w:r>
          </w:p>
        </w:tc>
      </w:tr>
      <w:tr w14:paraId="65CE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3ECE00EB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946" w:type="dxa"/>
          </w:tcPr>
          <w:p w14:paraId="5FC2DF81">
            <w:pPr>
              <w:spacing w:line="240" w:lineRule="auto"/>
            </w:pPr>
            <w:r>
              <w:rPr>
                <w:sz w:val="16"/>
              </w:rPr>
              <w:t>Pp_SrvOperSts_SR</w:t>
            </w:r>
          </w:p>
        </w:tc>
        <w:tc>
          <w:tcPr>
            <w:tcW w:w="946" w:type="dxa"/>
          </w:tcPr>
          <w:p w14:paraId="771CB3A1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25E316A0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1C11DDFB">
            <w:pPr>
              <w:spacing w:line="240" w:lineRule="auto"/>
            </w:pPr>
            <w:r>
              <w:rPr>
                <w:sz w:val="16"/>
              </w:rPr>
              <w:t>/HORN_CTRL/Interfaces/If_SrvOperSts_SR</w:t>
            </w:r>
          </w:p>
        </w:tc>
        <w:tc>
          <w:tcPr>
            <w:tcW w:w="946" w:type="dxa"/>
          </w:tcPr>
          <w:p w14:paraId="05A9C238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946" w:type="dxa"/>
          </w:tcPr>
          <w:p w14:paraId="2615092C">
            <w:pPr>
              <w:spacing w:line="240" w:lineRule="auto"/>
            </w:pPr>
          </w:p>
        </w:tc>
        <w:tc>
          <w:tcPr>
            <w:tcW w:w="946" w:type="dxa"/>
          </w:tcPr>
          <w:p w14:paraId="2D806EAA">
            <w:pPr>
              <w:spacing w:line="240" w:lineRule="auto"/>
            </w:pPr>
            <w:r>
              <w:rPr>
                <w:sz w:val="16"/>
              </w:rPr>
              <w:t>NONQUEUED-SENDER-COM-SPEC</w:t>
            </w:r>
          </w:p>
        </w:tc>
        <w:tc>
          <w:tcPr>
            <w:tcW w:w="946" w:type="dxa"/>
          </w:tcPr>
          <w:p w14:paraId="4C8BB2A5">
            <w:pPr>
              <w:spacing w:line="240" w:lineRule="auto"/>
            </w:pPr>
          </w:p>
        </w:tc>
        <w:tc>
          <w:tcPr>
            <w:tcW w:w="946" w:type="dxa"/>
          </w:tcPr>
          <w:p w14:paraId="6D8C0595">
            <w:pPr>
              <w:spacing w:line="240" w:lineRule="auto"/>
            </w:pPr>
          </w:p>
        </w:tc>
        <w:tc>
          <w:tcPr>
            <w:tcW w:w="946" w:type="dxa"/>
          </w:tcPr>
          <w:p w14:paraId="084F6A24">
            <w:pPr>
              <w:spacing w:line="240" w:lineRule="auto"/>
            </w:pPr>
          </w:p>
        </w:tc>
        <w:tc>
          <w:tcPr>
            <w:tcW w:w="946" w:type="dxa"/>
          </w:tcPr>
          <w:p w14:paraId="3792523A">
            <w:pPr>
              <w:spacing w:line="240" w:lineRule="auto"/>
            </w:pPr>
          </w:p>
        </w:tc>
        <w:tc>
          <w:tcPr>
            <w:tcW w:w="946" w:type="dxa"/>
          </w:tcPr>
          <w:p w14:paraId="32140B7A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78118EA7">
            <w:pPr>
              <w:spacing w:line="240" w:lineRule="auto"/>
            </w:pPr>
            <w:r>
              <w:rPr>
                <w:sz w:val="16"/>
              </w:rPr>
              <w:t>Sender: service status</w:t>
            </w:r>
          </w:p>
        </w:tc>
      </w:tr>
      <w:tr w14:paraId="0B29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6CEBD92C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946" w:type="dxa"/>
          </w:tcPr>
          <w:p w14:paraId="15D91970">
            <w:pPr>
              <w:spacing w:line="240" w:lineRule="auto"/>
            </w:pPr>
            <w:r>
              <w:rPr>
                <w:sz w:val="16"/>
              </w:rPr>
              <w:t>Rp_HornCtrl_Enh_CS</w:t>
            </w:r>
          </w:p>
        </w:tc>
        <w:tc>
          <w:tcPr>
            <w:tcW w:w="946" w:type="dxa"/>
          </w:tcPr>
          <w:p w14:paraId="0C7558D5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01C84D2B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1595DE41">
            <w:pPr>
              <w:spacing w:line="240" w:lineRule="auto"/>
            </w:pPr>
            <w:r>
              <w:rPr>
                <w:sz w:val="16"/>
              </w:rPr>
              <w:t>/HORN_CTRL/Interfaces/If_BOD_HornCtrl_Enh_CS</w:t>
            </w:r>
          </w:p>
        </w:tc>
        <w:tc>
          <w:tcPr>
            <w:tcW w:w="946" w:type="dxa"/>
          </w:tcPr>
          <w:p w14:paraId="216EFEDE">
            <w:pPr>
              <w:spacing w:line="240" w:lineRule="auto"/>
            </w:pPr>
          </w:p>
        </w:tc>
        <w:tc>
          <w:tcPr>
            <w:tcW w:w="946" w:type="dxa"/>
          </w:tcPr>
          <w:p w14:paraId="76A3A372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946" w:type="dxa"/>
          </w:tcPr>
          <w:p w14:paraId="456756CA">
            <w:pPr>
              <w:spacing w:line="240" w:lineRule="auto"/>
            </w:pPr>
            <w:r>
              <w:rPr>
                <w:sz w:val="16"/>
              </w:rPr>
              <w:t>CLIENT-COM-SPEC</w:t>
            </w:r>
          </w:p>
        </w:tc>
        <w:tc>
          <w:tcPr>
            <w:tcW w:w="946" w:type="dxa"/>
          </w:tcPr>
          <w:p w14:paraId="462639D6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3A6B4982">
            <w:pPr>
              <w:spacing w:line="240" w:lineRule="auto"/>
            </w:pPr>
          </w:p>
        </w:tc>
        <w:tc>
          <w:tcPr>
            <w:tcW w:w="946" w:type="dxa"/>
          </w:tcPr>
          <w:p w14:paraId="35FEA459">
            <w:pPr>
              <w:spacing w:line="240" w:lineRule="auto"/>
            </w:pPr>
          </w:p>
        </w:tc>
        <w:tc>
          <w:tcPr>
            <w:tcW w:w="946" w:type="dxa"/>
          </w:tcPr>
          <w:p w14:paraId="02E9AB5A">
            <w:pPr>
              <w:spacing w:line="240" w:lineRule="auto"/>
            </w:pPr>
          </w:p>
        </w:tc>
        <w:tc>
          <w:tcPr>
            <w:tcW w:w="946" w:type="dxa"/>
          </w:tcPr>
          <w:p w14:paraId="2E329BE8">
            <w:pPr>
              <w:spacing w:line="240" w:lineRule="auto"/>
            </w:pPr>
          </w:p>
        </w:tc>
        <w:tc>
          <w:tcPr>
            <w:tcW w:w="946" w:type="dxa"/>
          </w:tcPr>
          <w:p w14:paraId="298CCA97">
            <w:pPr>
              <w:spacing w:line="240" w:lineRule="auto"/>
            </w:pPr>
            <w:r>
              <w:rPr>
                <w:sz w:val="16"/>
              </w:rPr>
              <w:t>Client: call horn control (multi-op port)</w:t>
            </w:r>
          </w:p>
        </w:tc>
      </w:tr>
      <w:tr w14:paraId="43D6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1F59C4AB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946" w:type="dxa"/>
          </w:tcPr>
          <w:p w14:paraId="7414E39F">
            <w:pPr>
              <w:spacing w:line="240" w:lineRule="auto"/>
            </w:pPr>
            <w:r>
              <w:rPr>
                <w:sz w:val="16"/>
              </w:rPr>
              <w:t>Pp_Scen_getSrvOperSts</w:t>
            </w:r>
          </w:p>
        </w:tc>
        <w:tc>
          <w:tcPr>
            <w:tcW w:w="946" w:type="dxa"/>
          </w:tcPr>
          <w:p w14:paraId="6C45DFF2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2728FA31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537C5B70">
            <w:pPr>
              <w:spacing w:line="240" w:lineRule="auto"/>
            </w:pPr>
            <w:r>
              <w:rPr>
                <w:sz w:val="16"/>
              </w:rPr>
              <w:t>/HORN_CTRL/Interfaces/getSrvOperSts</w:t>
            </w:r>
          </w:p>
        </w:tc>
        <w:tc>
          <w:tcPr>
            <w:tcW w:w="946" w:type="dxa"/>
          </w:tcPr>
          <w:p w14:paraId="3C06C29F">
            <w:pPr>
              <w:spacing w:line="240" w:lineRule="auto"/>
            </w:pPr>
          </w:p>
        </w:tc>
        <w:tc>
          <w:tcPr>
            <w:tcW w:w="946" w:type="dxa"/>
          </w:tcPr>
          <w:p w14:paraId="531B590A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946" w:type="dxa"/>
          </w:tcPr>
          <w:p w14:paraId="01711E11">
            <w:pPr>
              <w:spacing w:line="240" w:lineRule="auto"/>
            </w:pPr>
            <w:r>
              <w:rPr>
                <w:sz w:val="16"/>
              </w:rPr>
              <w:t>SERVER-COM-SPEC</w:t>
            </w:r>
          </w:p>
        </w:tc>
        <w:tc>
          <w:tcPr>
            <w:tcW w:w="946" w:type="dxa"/>
          </w:tcPr>
          <w:p w14:paraId="6B297143">
            <w:pPr>
              <w:spacing w:line="240" w:lineRule="auto"/>
            </w:pPr>
          </w:p>
        </w:tc>
        <w:tc>
          <w:tcPr>
            <w:tcW w:w="946" w:type="dxa"/>
          </w:tcPr>
          <w:p w14:paraId="76A1E9A3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946" w:type="dxa"/>
          </w:tcPr>
          <w:p w14:paraId="29E4AE9E">
            <w:pPr>
              <w:spacing w:line="240" w:lineRule="auto"/>
            </w:pPr>
          </w:p>
        </w:tc>
        <w:tc>
          <w:tcPr>
            <w:tcW w:w="946" w:type="dxa"/>
          </w:tcPr>
          <w:p w14:paraId="2940DF5C">
            <w:pPr>
              <w:spacing w:line="240" w:lineRule="auto"/>
            </w:pPr>
          </w:p>
        </w:tc>
        <w:tc>
          <w:tcPr>
            <w:tcW w:w="946" w:type="dxa"/>
          </w:tcPr>
          <w:p w14:paraId="5ACB0A89">
            <w:pPr>
              <w:spacing w:line="240" w:lineRule="auto"/>
            </w:pPr>
          </w:p>
        </w:tc>
        <w:tc>
          <w:tcPr>
            <w:tcW w:w="946" w:type="dxa"/>
          </w:tcPr>
          <w:p w14:paraId="6F281DFF">
            <w:pPr>
              <w:spacing w:line="240" w:lineRule="auto"/>
            </w:pPr>
            <w:r>
              <w:rPr>
                <w:sz w:val="16"/>
              </w:rPr>
              <w:t>Server: provide service op status</w:t>
            </w:r>
          </w:p>
        </w:tc>
      </w:tr>
      <w:tr w14:paraId="7099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0EDCA8A5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946" w:type="dxa"/>
          </w:tcPr>
          <w:p w14:paraId="0C109A9C">
            <w:pPr>
              <w:spacing w:line="240" w:lineRule="auto"/>
            </w:pPr>
            <w:r>
              <w:rPr>
                <w:sz w:val="16"/>
              </w:rPr>
              <w:t>Pp_Scen_SrvOperSts_SR</w:t>
            </w:r>
          </w:p>
        </w:tc>
        <w:tc>
          <w:tcPr>
            <w:tcW w:w="946" w:type="dxa"/>
          </w:tcPr>
          <w:p w14:paraId="547A1779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25EA29E4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33AD7291">
            <w:pPr>
              <w:spacing w:line="240" w:lineRule="auto"/>
            </w:pPr>
            <w:r>
              <w:rPr>
                <w:sz w:val="16"/>
              </w:rPr>
              <w:t>/HORN_CTRL/Interfaces/If_SrvOperSts_SR</w:t>
            </w:r>
          </w:p>
        </w:tc>
        <w:tc>
          <w:tcPr>
            <w:tcW w:w="946" w:type="dxa"/>
          </w:tcPr>
          <w:p w14:paraId="05FFD769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946" w:type="dxa"/>
          </w:tcPr>
          <w:p w14:paraId="6843223A">
            <w:pPr>
              <w:spacing w:line="240" w:lineRule="auto"/>
            </w:pPr>
          </w:p>
        </w:tc>
        <w:tc>
          <w:tcPr>
            <w:tcW w:w="946" w:type="dxa"/>
          </w:tcPr>
          <w:p w14:paraId="13B49057">
            <w:pPr>
              <w:spacing w:line="240" w:lineRule="auto"/>
            </w:pPr>
            <w:r>
              <w:rPr>
                <w:sz w:val="16"/>
              </w:rPr>
              <w:t>NONQUEUED-SENDER-COM-SPEC</w:t>
            </w:r>
          </w:p>
        </w:tc>
        <w:tc>
          <w:tcPr>
            <w:tcW w:w="946" w:type="dxa"/>
          </w:tcPr>
          <w:p w14:paraId="69277A3B">
            <w:pPr>
              <w:spacing w:line="240" w:lineRule="auto"/>
            </w:pPr>
          </w:p>
        </w:tc>
        <w:tc>
          <w:tcPr>
            <w:tcW w:w="946" w:type="dxa"/>
          </w:tcPr>
          <w:p w14:paraId="10CDB61A">
            <w:pPr>
              <w:spacing w:line="240" w:lineRule="auto"/>
            </w:pPr>
          </w:p>
        </w:tc>
        <w:tc>
          <w:tcPr>
            <w:tcW w:w="946" w:type="dxa"/>
          </w:tcPr>
          <w:p w14:paraId="3B66CD0A">
            <w:pPr>
              <w:spacing w:line="240" w:lineRule="auto"/>
            </w:pPr>
          </w:p>
        </w:tc>
        <w:tc>
          <w:tcPr>
            <w:tcW w:w="946" w:type="dxa"/>
          </w:tcPr>
          <w:p w14:paraId="190517AB">
            <w:pPr>
              <w:spacing w:line="240" w:lineRule="auto"/>
            </w:pPr>
          </w:p>
        </w:tc>
        <w:tc>
          <w:tcPr>
            <w:tcW w:w="946" w:type="dxa"/>
          </w:tcPr>
          <w:p w14:paraId="277B656D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5CB35A0C">
            <w:pPr>
              <w:spacing w:line="240" w:lineRule="auto"/>
            </w:pPr>
            <w:r>
              <w:rPr>
                <w:sz w:val="16"/>
              </w:rPr>
              <w:t>Sender: service status</w:t>
            </w:r>
          </w:p>
        </w:tc>
      </w:tr>
      <w:tr w14:paraId="653F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487F5991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946" w:type="dxa"/>
          </w:tcPr>
          <w:p w14:paraId="295E3739">
            <w:pPr>
              <w:spacing w:line="240" w:lineRule="auto"/>
            </w:pPr>
            <w:r>
              <w:rPr>
                <w:sz w:val="16"/>
              </w:rPr>
              <w:t>Rp_HornActSts_SR</w:t>
            </w:r>
          </w:p>
        </w:tc>
        <w:tc>
          <w:tcPr>
            <w:tcW w:w="946" w:type="dxa"/>
          </w:tcPr>
          <w:p w14:paraId="57A5F412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1CC4316F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0C17AB5C">
            <w:pPr>
              <w:spacing w:line="240" w:lineRule="auto"/>
            </w:pPr>
            <w:r>
              <w:rPr>
                <w:sz w:val="16"/>
              </w:rPr>
              <w:t>/HORN_CTRL/Interfaces/If_HornActSts_SR</w:t>
            </w:r>
          </w:p>
        </w:tc>
        <w:tc>
          <w:tcPr>
            <w:tcW w:w="946" w:type="dxa"/>
          </w:tcPr>
          <w:p w14:paraId="683C0115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946" w:type="dxa"/>
          </w:tcPr>
          <w:p w14:paraId="37444F69">
            <w:pPr>
              <w:spacing w:line="240" w:lineRule="auto"/>
            </w:pPr>
          </w:p>
        </w:tc>
        <w:tc>
          <w:tcPr>
            <w:tcW w:w="946" w:type="dxa"/>
          </w:tcPr>
          <w:p w14:paraId="569D528B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239440DE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2C0536CB">
            <w:pPr>
              <w:spacing w:line="240" w:lineRule="auto"/>
            </w:pPr>
          </w:p>
        </w:tc>
        <w:tc>
          <w:tcPr>
            <w:tcW w:w="946" w:type="dxa"/>
          </w:tcPr>
          <w:p w14:paraId="1D646F34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7FBA0CFB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7209AE9E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093AF0EC">
            <w:pPr>
              <w:spacing w:line="240" w:lineRule="auto"/>
            </w:pPr>
            <w:r>
              <w:rPr>
                <w:sz w:val="16"/>
              </w:rPr>
              <w:t>Receiver: horn status</w:t>
            </w:r>
          </w:p>
        </w:tc>
      </w:tr>
      <w:tr w14:paraId="19A1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2991AA01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946" w:type="dxa"/>
          </w:tcPr>
          <w:p w14:paraId="5C8F8BB2">
            <w:pPr>
              <w:spacing w:line="240" w:lineRule="auto"/>
            </w:pPr>
            <w:r>
              <w:rPr>
                <w:sz w:val="16"/>
              </w:rPr>
              <w:t>Rp_SrvOperSts_SR</w:t>
            </w:r>
          </w:p>
        </w:tc>
        <w:tc>
          <w:tcPr>
            <w:tcW w:w="946" w:type="dxa"/>
          </w:tcPr>
          <w:p w14:paraId="4E703A3A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3301CEFA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5F04F3D2">
            <w:pPr>
              <w:spacing w:line="240" w:lineRule="auto"/>
            </w:pPr>
            <w:r>
              <w:rPr>
                <w:sz w:val="16"/>
              </w:rPr>
              <w:t>/HORN_CTRL/Interfaces/If_SrvOperSts_SR</w:t>
            </w:r>
          </w:p>
        </w:tc>
        <w:tc>
          <w:tcPr>
            <w:tcW w:w="946" w:type="dxa"/>
          </w:tcPr>
          <w:p w14:paraId="0A94B11E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946" w:type="dxa"/>
          </w:tcPr>
          <w:p w14:paraId="09FC8707">
            <w:pPr>
              <w:spacing w:line="240" w:lineRule="auto"/>
            </w:pPr>
          </w:p>
        </w:tc>
        <w:tc>
          <w:tcPr>
            <w:tcW w:w="946" w:type="dxa"/>
          </w:tcPr>
          <w:p w14:paraId="19A1A1A8">
            <w:pPr>
              <w:spacing w:line="240" w:lineRule="auto"/>
            </w:pPr>
            <w:r>
              <w:rPr>
                <w:sz w:val="16"/>
              </w:rPr>
              <w:t>NONQUEUED-RECEIVER-COM-SPEC</w:t>
            </w:r>
          </w:p>
        </w:tc>
        <w:tc>
          <w:tcPr>
            <w:tcW w:w="946" w:type="dxa"/>
          </w:tcPr>
          <w:p w14:paraId="3FACA445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4260A66C">
            <w:pPr>
              <w:spacing w:line="240" w:lineRule="auto"/>
            </w:pPr>
          </w:p>
        </w:tc>
        <w:tc>
          <w:tcPr>
            <w:tcW w:w="946" w:type="dxa"/>
          </w:tcPr>
          <w:p w14:paraId="057090D5">
            <w:pPr>
              <w:spacing w:line="240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946" w:type="dxa"/>
          </w:tcPr>
          <w:p w14:paraId="7F43BD99">
            <w:pPr>
              <w:spacing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946" w:type="dxa"/>
          </w:tcPr>
          <w:p w14:paraId="71A26F80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352F0666">
            <w:pPr>
              <w:spacing w:line="240" w:lineRule="auto"/>
            </w:pPr>
            <w:r>
              <w:rPr>
                <w:sz w:val="16"/>
              </w:rPr>
              <w:t>Receiver: service status</w:t>
            </w:r>
          </w:p>
        </w:tc>
      </w:tr>
      <w:tr w14:paraId="5EE2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01043E92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946" w:type="dxa"/>
          </w:tcPr>
          <w:p w14:paraId="6BC7E536">
            <w:pPr>
              <w:spacing w:line="240" w:lineRule="auto"/>
            </w:pPr>
            <w:r>
              <w:rPr>
                <w:sz w:val="16"/>
              </w:rPr>
              <w:t>Rp_BOD_HornCtrl_Enh_CS</w:t>
            </w:r>
          </w:p>
        </w:tc>
        <w:tc>
          <w:tcPr>
            <w:tcW w:w="946" w:type="dxa"/>
          </w:tcPr>
          <w:p w14:paraId="64C5D354">
            <w:pPr>
              <w:spacing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946" w:type="dxa"/>
          </w:tcPr>
          <w:p w14:paraId="6DF00FC1">
            <w:pPr>
              <w:spacing w:line="240" w:lineRule="auto"/>
            </w:pPr>
            <w:r>
              <w:rPr>
                <w:sz w:val="16"/>
              </w:rPr>
              <w:t>CS</w:t>
            </w:r>
          </w:p>
        </w:tc>
        <w:tc>
          <w:tcPr>
            <w:tcW w:w="946" w:type="dxa"/>
          </w:tcPr>
          <w:p w14:paraId="6AA8AAAD">
            <w:pPr>
              <w:spacing w:line="240" w:lineRule="auto"/>
            </w:pPr>
            <w:r>
              <w:rPr>
                <w:sz w:val="16"/>
              </w:rPr>
              <w:t>/HORN_CTRL/Interfaces/If_BOD_HornCtrl_Enh_CS</w:t>
            </w:r>
          </w:p>
        </w:tc>
        <w:tc>
          <w:tcPr>
            <w:tcW w:w="946" w:type="dxa"/>
          </w:tcPr>
          <w:p w14:paraId="432BFD98">
            <w:pPr>
              <w:spacing w:line="240" w:lineRule="auto"/>
            </w:pPr>
          </w:p>
        </w:tc>
        <w:tc>
          <w:tcPr>
            <w:tcW w:w="946" w:type="dxa"/>
          </w:tcPr>
          <w:p w14:paraId="56A31A0B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946" w:type="dxa"/>
          </w:tcPr>
          <w:p w14:paraId="15F25C99">
            <w:pPr>
              <w:spacing w:line="240" w:lineRule="auto"/>
            </w:pPr>
            <w:r>
              <w:rPr>
                <w:sz w:val="16"/>
              </w:rPr>
              <w:t>CLIENT-COM-SPEC</w:t>
            </w:r>
          </w:p>
        </w:tc>
        <w:tc>
          <w:tcPr>
            <w:tcW w:w="946" w:type="dxa"/>
          </w:tcPr>
          <w:p w14:paraId="2A42FFB2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946" w:type="dxa"/>
          </w:tcPr>
          <w:p w14:paraId="51A38D7D">
            <w:pPr>
              <w:spacing w:line="240" w:lineRule="auto"/>
            </w:pPr>
          </w:p>
        </w:tc>
        <w:tc>
          <w:tcPr>
            <w:tcW w:w="946" w:type="dxa"/>
          </w:tcPr>
          <w:p w14:paraId="402A9894">
            <w:pPr>
              <w:spacing w:line="240" w:lineRule="auto"/>
            </w:pPr>
          </w:p>
        </w:tc>
        <w:tc>
          <w:tcPr>
            <w:tcW w:w="946" w:type="dxa"/>
          </w:tcPr>
          <w:p w14:paraId="08904589">
            <w:pPr>
              <w:spacing w:line="240" w:lineRule="auto"/>
            </w:pPr>
          </w:p>
        </w:tc>
        <w:tc>
          <w:tcPr>
            <w:tcW w:w="946" w:type="dxa"/>
          </w:tcPr>
          <w:p w14:paraId="2892C9AA">
            <w:pPr>
              <w:spacing w:line="240" w:lineRule="auto"/>
            </w:pPr>
          </w:p>
        </w:tc>
        <w:tc>
          <w:tcPr>
            <w:tcW w:w="946" w:type="dxa"/>
          </w:tcPr>
          <w:p w14:paraId="5140449A">
            <w:pPr>
              <w:spacing w:line="240" w:lineRule="auto"/>
            </w:pPr>
            <w:r>
              <w:rPr>
                <w:sz w:val="16"/>
              </w:rPr>
              <w:t>Client: call horn control</w:t>
            </w:r>
          </w:p>
        </w:tc>
      </w:tr>
      <w:tr w14:paraId="7B59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53E7A71E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946" w:type="dxa"/>
          </w:tcPr>
          <w:p w14:paraId="5C6D65E5">
            <w:pPr>
              <w:spacing w:line="240" w:lineRule="auto"/>
            </w:pPr>
            <w:r>
              <w:rPr>
                <w:sz w:val="16"/>
              </w:rPr>
              <w:t>Pp_Volt_SR</w:t>
            </w:r>
          </w:p>
        </w:tc>
        <w:tc>
          <w:tcPr>
            <w:tcW w:w="946" w:type="dxa"/>
          </w:tcPr>
          <w:p w14:paraId="460FF782">
            <w:pPr>
              <w:spacing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946" w:type="dxa"/>
          </w:tcPr>
          <w:p w14:paraId="5BB47C0C">
            <w:pPr>
              <w:spacing w:line="240" w:lineRule="auto"/>
            </w:pPr>
            <w:r>
              <w:rPr>
                <w:sz w:val="16"/>
              </w:rPr>
              <w:t>SR</w:t>
            </w:r>
          </w:p>
        </w:tc>
        <w:tc>
          <w:tcPr>
            <w:tcW w:w="946" w:type="dxa"/>
          </w:tcPr>
          <w:p w14:paraId="005D3E78">
            <w:pPr>
              <w:spacing w:line="240" w:lineRule="auto"/>
            </w:pPr>
            <w:r>
              <w:rPr>
                <w:sz w:val="16"/>
              </w:rPr>
              <w:t>/HORN_CTRL/Interfaces/If_Volt_SR</w:t>
            </w:r>
          </w:p>
        </w:tc>
        <w:tc>
          <w:tcPr>
            <w:tcW w:w="946" w:type="dxa"/>
          </w:tcPr>
          <w:p w14:paraId="5842FECE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946" w:type="dxa"/>
          </w:tcPr>
          <w:p w14:paraId="38363D81">
            <w:pPr>
              <w:spacing w:line="240" w:lineRule="auto"/>
            </w:pPr>
          </w:p>
        </w:tc>
        <w:tc>
          <w:tcPr>
            <w:tcW w:w="946" w:type="dxa"/>
          </w:tcPr>
          <w:p w14:paraId="05CB15B7">
            <w:pPr>
              <w:spacing w:line="240" w:lineRule="auto"/>
            </w:pPr>
            <w:r>
              <w:rPr>
                <w:sz w:val="16"/>
              </w:rPr>
              <w:t>NONQUEUED-SENDER-COM-SPEC</w:t>
            </w:r>
          </w:p>
        </w:tc>
        <w:tc>
          <w:tcPr>
            <w:tcW w:w="946" w:type="dxa"/>
          </w:tcPr>
          <w:p w14:paraId="74B48475">
            <w:pPr>
              <w:spacing w:line="240" w:lineRule="auto"/>
            </w:pPr>
          </w:p>
        </w:tc>
        <w:tc>
          <w:tcPr>
            <w:tcW w:w="946" w:type="dxa"/>
          </w:tcPr>
          <w:p w14:paraId="38713D02">
            <w:pPr>
              <w:spacing w:line="240" w:lineRule="auto"/>
            </w:pPr>
          </w:p>
        </w:tc>
        <w:tc>
          <w:tcPr>
            <w:tcW w:w="946" w:type="dxa"/>
          </w:tcPr>
          <w:p w14:paraId="552097DF">
            <w:pPr>
              <w:spacing w:line="240" w:lineRule="auto"/>
            </w:pPr>
          </w:p>
        </w:tc>
        <w:tc>
          <w:tcPr>
            <w:tcW w:w="946" w:type="dxa"/>
          </w:tcPr>
          <w:p w14:paraId="0ABD4847">
            <w:pPr>
              <w:spacing w:line="240" w:lineRule="auto"/>
            </w:pPr>
          </w:p>
        </w:tc>
        <w:tc>
          <w:tcPr>
            <w:tcW w:w="946" w:type="dxa"/>
          </w:tcPr>
          <w:p w14:paraId="07C6E3E8">
            <w:pPr>
              <w:spacing w:line="240" w:lineRule="auto"/>
            </w:pPr>
            <w:r>
              <w:rPr>
                <w:sz w:val="16"/>
              </w:rPr>
              <w:t>120</w:t>
            </w:r>
          </w:p>
        </w:tc>
        <w:tc>
          <w:tcPr>
            <w:tcW w:w="946" w:type="dxa"/>
          </w:tcPr>
          <w:p w14:paraId="7C9DF607">
            <w:pPr>
              <w:spacing w:line="240" w:lineRule="auto"/>
            </w:pPr>
            <w:r>
              <w:rPr>
                <w:sz w:val="16"/>
              </w:rPr>
              <w:t>Sender: voltage with init</w:t>
            </w:r>
          </w:p>
        </w:tc>
      </w:tr>
    </w:tbl>
    <w:p w14:paraId="7E03C5F6"/>
    <w:p w14:paraId="23E74837">
      <w:pPr>
        <w:pStyle w:val="4"/>
      </w:pPr>
      <w:r>
        <w:t>Runnables（Runnables）</w:t>
      </w:r>
    </w:p>
    <w:p w14:paraId="307E5ED4">
      <w:r>
        <w:t>Runnable 实体定义。Symbol 是生成的 C 函数名。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9"/>
        <w:gridCol w:w="3309"/>
        <w:gridCol w:w="3309"/>
        <w:gridCol w:w="3309"/>
      </w:tblGrid>
      <w:tr w14:paraId="0461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  <w:shd w:val="clear" w:color="auto" w:fill="4472C4"/>
          </w:tcPr>
          <w:p w14:paraId="5F9F105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ComponentName</w:t>
            </w:r>
          </w:p>
        </w:tc>
        <w:tc>
          <w:tcPr>
            <w:tcW w:w="3309" w:type="dxa"/>
            <w:shd w:val="clear" w:color="auto" w:fill="4472C4"/>
          </w:tcPr>
          <w:p w14:paraId="62F0F68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RunnableName</w:t>
            </w:r>
          </w:p>
        </w:tc>
        <w:tc>
          <w:tcPr>
            <w:tcW w:w="3309" w:type="dxa"/>
            <w:shd w:val="clear" w:color="auto" w:fill="4472C4"/>
          </w:tcPr>
          <w:p w14:paraId="26B94195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w="3309" w:type="dxa"/>
            <w:shd w:val="clear" w:color="auto" w:fill="4472C4"/>
          </w:tcPr>
          <w:p w14:paraId="5DBD30F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4E38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6E2835D3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3309" w:type="dxa"/>
          </w:tcPr>
          <w:p w14:paraId="1DB5DCEC">
            <w:pPr>
              <w:spacing w:line="240" w:lineRule="auto"/>
            </w:pPr>
            <w:r>
              <w:rPr>
                <w:sz w:val="16"/>
              </w:rPr>
              <w:t>BOD_Horn_Atm_Init</w:t>
            </w:r>
          </w:p>
        </w:tc>
        <w:tc>
          <w:tcPr>
            <w:tcW w:w="3309" w:type="dxa"/>
          </w:tcPr>
          <w:p w14:paraId="44EDDFD7">
            <w:pPr>
              <w:spacing w:line="240" w:lineRule="auto"/>
            </w:pPr>
            <w:r>
              <w:rPr>
                <w:sz w:val="16"/>
              </w:rPr>
              <w:t>BOD_Horn_Atm_Init</w:t>
            </w:r>
          </w:p>
        </w:tc>
        <w:tc>
          <w:tcPr>
            <w:tcW w:w="3309" w:type="dxa"/>
          </w:tcPr>
          <w:p w14:paraId="7FD70EC0">
            <w:pPr>
              <w:spacing w:line="240" w:lineRule="auto"/>
            </w:pPr>
            <w:r>
              <w:rPr>
                <w:sz w:val="16"/>
              </w:rPr>
              <w:t>Init runnable</w:t>
            </w:r>
          </w:p>
        </w:tc>
      </w:tr>
      <w:tr w14:paraId="5E80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42AA40D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3309" w:type="dxa"/>
          </w:tcPr>
          <w:p w14:paraId="31E1B16F">
            <w:pPr>
              <w:spacing w:line="240" w:lineRule="auto"/>
            </w:pPr>
            <w:r>
              <w:rPr>
                <w:sz w:val="16"/>
              </w:rPr>
              <w:t>BOD_Horn_Atm_Step</w:t>
            </w:r>
          </w:p>
        </w:tc>
        <w:tc>
          <w:tcPr>
            <w:tcW w:w="3309" w:type="dxa"/>
          </w:tcPr>
          <w:p w14:paraId="0CB15C69">
            <w:pPr>
              <w:spacing w:line="240" w:lineRule="auto"/>
            </w:pPr>
            <w:r>
              <w:rPr>
                <w:sz w:val="16"/>
              </w:rPr>
              <w:t>BOD_Horn_Atm_Step</w:t>
            </w:r>
          </w:p>
        </w:tc>
        <w:tc>
          <w:tcPr>
            <w:tcW w:w="3309" w:type="dxa"/>
          </w:tcPr>
          <w:p w14:paraId="433FE607">
            <w:pPr>
              <w:spacing w:line="240" w:lineRule="auto"/>
            </w:pPr>
            <w:r>
              <w:rPr>
                <w:sz w:val="16"/>
              </w:rPr>
              <w:t>Periodic main step (10ms)</w:t>
            </w:r>
          </w:p>
        </w:tc>
      </w:tr>
      <w:tr w14:paraId="7A04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9525832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3309" w:type="dxa"/>
          </w:tcPr>
          <w:p w14:paraId="5163039E">
            <w:pPr>
              <w:spacing w:line="240" w:lineRule="auto"/>
            </w:pPr>
            <w:r>
              <w:rPr>
                <w:sz w:val="16"/>
              </w:rPr>
              <w:t>Runnable_CS</w:t>
            </w:r>
          </w:p>
        </w:tc>
        <w:tc>
          <w:tcPr>
            <w:tcW w:w="3309" w:type="dxa"/>
          </w:tcPr>
          <w:p w14:paraId="2979EC6A">
            <w:pPr>
              <w:spacing w:line="240" w:lineRule="auto"/>
            </w:pPr>
            <w:r>
              <w:rPr>
                <w:sz w:val="16"/>
              </w:rPr>
              <w:t>Runnable_CS</w:t>
            </w:r>
          </w:p>
        </w:tc>
        <w:tc>
          <w:tcPr>
            <w:tcW w:w="3309" w:type="dxa"/>
          </w:tcPr>
          <w:p w14:paraId="39C5EDC4">
            <w:pPr>
              <w:spacing w:line="240" w:lineRule="auto"/>
            </w:pPr>
            <w:r>
              <w:rPr>
                <w:sz w:val="16"/>
              </w:rPr>
              <w:t>CS server: handle horn cmd</w:t>
            </w:r>
          </w:p>
        </w:tc>
      </w:tr>
      <w:tr w14:paraId="26B3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555930C4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3309" w:type="dxa"/>
          </w:tcPr>
          <w:p w14:paraId="4FCAF4DB">
            <w:pPr>
              <w:spacing w:line="240" w:lineRule="auto"/>
            </w:pPr>
            <w:r>
              <w:rPr>
                <w:sz w:val="16"/>
              </w:rPr>
              <w:t>BOD_HornCtrl_Enh_Init</w:t>
            </w:r>
          </w:p>
        </w:tc>
        <w:tc>
          <w:tcPr>
            <w:tcW w:w="3309" w:type="dxa"/>
          </w:tcPr>
          <w:p w14:paraId="1F147D42">
            <w:pPr>
              <w:spacing w:line="240" w:lineRule="auto"/>
            </w:pPr>
            <w:r>
              <w:rPr>
                <w:sz w:val="16"/>
              </w:rPr>
              <w:t>BOD_HornCtrl_Enh_Init</w:t>
            </w:r>
          </w:p>
        </w:tc>
        <w:tc>
          <w:tcPr>
            <w:tcW w:w="3309" w:type="dxa"/>
          </w:tcPr>
          <w:p w14:paraId="411708A9">
            <w:pPr>
              <w:spacing w:line="240" w:lineRule="auto"/>
            </w:pPr>
            <w:r>
              <w:rPr>
                <w:sz w:val="16"/>
              </w:rPr>
              <w:t>Init runnable</w:t>
            </w:r>
          </w:p>
        </w:tc>
      </w:tr>
      <w:tr w14:paraId="664D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107EF77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3309" w:type="dxa"/>
          </w:tcPr>
          <w:p w14:paraId="1989C3FD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3309" w:type="dxa"/>
          </w:tcPr>
          <w:p w14:paraId="65B055D4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3309" w:type="dxa"/>
          </w:tcPr>
          <w:p w14:paraId="195F5CE3">
            <w:pPr>
              <w:spacing w:line="240" w:lineRule="auto"/>
            </w:pPr>
            <w:r>
              <w:rPr>
                <w:sz w:val="16"/>
              </w:rPr>
              <w:t>Periodic main step (10ms)</w:t>
            </w:r>
          </w:p>
        </w:tc>
      </w:tr>
      <w:tr w14:paraId="0F72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235D5FF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3309" w:type="dxa"/>
          </w:tcPr>
          <w:p w14:paraId="6E0326D9">
            <w:pPr>
              <w:spacing w:line="240" w:lineRule="auto"/>
            </w:pPr>
            <w:r>
              <w:rPr>
                <w:sz w:val="16"/>
              </w:rPr>
              <w:t>Runnable_HornCtrl_CS</w:t>
            </w:r>
          </w:p>
        </w:tc>
        <w:tc>
          <w:tcPr>
            <w:tcW w:w="3309" w:type="dxa"/>
          </w:tcPr>
          <w:p w14:paraId="795989FE">
            <w:pPr>
              <w:spacing w:line="240" w:lineRule="auto"/>
            </w:pPr>
            <w:r>
              <w:rPr>
                <w:sz w:val="16"/>
              </w:rPr>
              <w:t>Runnable_HornCtrl_CS</w:t>
            </w:r>
          </w:p>
        </w:tc>
        <w:tc>
          <w:tcPr>
            <w:tcW w:w="3309" w:type="dxa"/>
          </w:tcPr>
          <w:p w14:paraId="5FC68D4F">
            <w:pPr>
              <w:spacing w:line="240" w:lineRule="auto"/>
            </w:pPr>
            <w:r>
              <w:rPr>
                <w:sz w:val="16"/>
              </w:rPr>
              <w:t>CS server: handle horn control</w:t>
            </w:r>
          </w:p>
        </w:tc>
      </w:tr>
      <w:tr w14:paraId="28DA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FE25D51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3309" w:type="dxa"/>
          </w:tcPr>
          <w:p w14:paraId="2B57CF5D">
            <w:pPr>
              <w:spacing w:line="240" w:lineRule="auto"/>
            </w:pPr>
            <w:r>
              <w:rPr>
                <w:sz w:val="16"/>
              </w:rPr>
              <w:t>Scen_Init</w:t>
            </w:r>
          </w:p>
        </w:tc>
        <w:tc>
          <w:tcPr>
            <w:tcW w:w="3309" w:type="dxa"/>
          </w:tcPr>
          <w:p w14:paraId="0F83E835">
            <w:pPr>
              <w:spacing w:line="240" w:lineRule="auto"/>
            </w:pPr>
            <w:r>
              <w:rPr>
                <w:sz w:val="16"/>
              </w:rPr>
              <w:t>Scen_Init</w:t>
            </w:r>
          </w:p>
        </w:tc>
        <w:tc>
          <w:tcPr>
            <w:tcW w:w="3309" w:type="dxa"/>
          </w:tcPr>
          <w:p w14:paraId="0C363B0E">
            <w:pPr>
              <w:spacing w:line="240" w:lineRule="auto"/>
            </w:pPr>
            <w:r>
              <w:rPr>
                <w:sz w:val="16"/>
              </w:rPr>
              <w:t>Init runnable</w:t>
            </w:r>
          </w:p>
        </w:tc>
      </w:tr>
      <w:tr w14:paraId="674B1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F855B18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3309" w:type="dxa"/>
          </w:tcPr>
          <w:p w14:paraId="55943109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3309" w:type="dxa"/>
          </w:tcPr>
          <w:p w14:paraId="21D15F30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3309" w:type="dxa"/>
          </w:tcPr>
          <w:p w14:paraId="45171711">
            <w:pPr>
              <w:spacing w:line="240" w:lineRule="auto"/>
            </w:pPr>
            <w:r>
              <w:rPr>
                <w:sz w:val="16"/>
              </w:rPr>
              <w:t>Periodic main step (10ms)</w:t>
            </w:r>
          </w:p>
        </w:tc>
      </w:tr>
      <w:tr w14:paraId="76E5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97743AF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3309" w:type="dxa"/>
          </w:tcPr>
          <w:p w14:paraId="403C3DD0">
            <w:pPr>
              <w:spacing w:line="240" w:lineRule="auto"/>
            </w:pPr>
            <w:r>
              <w:rPr>
                <w:sz w:val="16"/>
              </w:rPr>
              <w:t>Runnable_NTF</w:t>
            </w:r>
          </w:p>
        </w:tc>
        <w:tc>
          <w:tcPr>
            <w:tcW w:w="3309" w:type="dxa"/>
          </w:tcPr>
          <w:p w14:paraId="49431B4A">
            <w:pPr>
              <w:spacing w:line="240" w:lineRule="auto"/>
            </w:pPr>
            <w:r>
              <w:rPr>
                <w:sz w:val="16"/>
              </w:rPr>
              <w:t>Runnable_NTF</w:t>
            </w:r>
          </w:p>
        </w:tc>
        <w:tc>
          <w:tcPr>
            <w:tcW w:w="3309" w:type="dxa"/>
          </w:tcPr>
          <w:p w14:paraId="1D443A46">
            <w:pPr>
              <w:spacing w:line="240" w:lineRule="auto"/>
            </w:pPr>
            <w:r>
              <w:rPr>
                <w:sz w:val="16"/>
              </w:rPr>
              <w:t>Notification handler for SR events</w:t>
            </w:r>
          </w:p>
        </w:tc>
      </w:tr>
      <w:tr w14:paraId="1993C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6897321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3309" w:type="dxa"/>
          </w:tcPr>
          <w:p w14:paraId="7BE96163">
            <w:pPr>
              <w:spacing w:line="240" w:lineRule="auto"/>
            </w:pPr>
            <w:r>
              <w:rPr>
                <w:sz w:val="16"/>
              </w:rPr>
              <w:t>Gen_Init</w:t>
            </w:r>
          </w:p>
        </w:tc>
        <w:tc>
          <w:tcPr>
            <w:tcW w:w="3309" w:type="dxa"/>
          </w:tcPr>
          <w:p w14:paraId="5BF93121">
            <w:pPr>
              <w:spacing w:line="240" w:lineRule="auto"/>
            </w:pPr>
            <w:r>
              <w:rPr>
                <w:sz w:val="16"/>
              </w:rPr>
              <w:t>Gen_Init</w:t>
            </w:r>
          </w:p>
        </w:tc>
        <w:tc>
          <w:tcPr>
            <w:tcW w:w="3309" w:type="dxa"/>
          </w:tcPr>
          <w:p w14:paraId="7F1C5CAA">
            <w:pPr>
              <w:spacing w:line="240" w:lineRule="auto"/>
            </w:pPr>
            <w:r>
              <w:rPr>
                <w:sz w:val="16"/>
              </w:rPr>
              <w:t>Init runnable</w:t>
            </w:r>
          </w:p>
        </w:tc>
      </w:tr>
      <w:tr w14:paraId="13ED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28070EB7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3309" w:type="dxa"/>
          </w:tcPr>
          <w:p w14:paraId="35DD5AC6">
            <w:pPr>
              <w:spacing w:line="240" w:lineRule="auto"/>
            </w:pPr>
            <w:r>
              <w:rPr>
                <w:sz w:val="16"/>
              </w:rPr>
              <w:t>Gen_Step</w:t>
            </w:r>
          </w:p>
        </w:tc>
        <w:tc>
          <w:tcPr>
            <w:tcW w:w="3309" w:type="dxa"/>
          </w:tcPr>
          <w:p w14:paraId="0B94B728">
            <w:pPr>
              <w:spacing w:line="240" w:lineRule="auto"/>
            </w:pPr>
            <w:r>
              <w:rPr>
                <w:sz w:val="16"/>
              </w:rPr>
              <w:t>Gen_Step</w:t>
            </w:r>
          </w:p>
        </w:tc>
        <w:tc>
          <w:tcPr>
            <w:tcW w:w="3309" w:type="dxa"/>
          </w:tcPr>
          <w:p w14:paraId="526CE33F">
            <w:pPr>
              <w:spacing w:line="240" w:lineRule="auto"/>
            </w:pPr>
            <w:r>
              <w:rPr>
                <w:sz w:val="16"/>
              </w:rPr>
              <w:t>Periodic main step (20ms)</w:t>
            </w:r>
          </w:p>
        </w:tc>
      </w:tr>
    </w:tbl>
    <w:p w14:paraId="19A1B9D5"/>
    <w:p w14:paraId="2564604F">
      <w:pPr>
        <w:pStyle w:val="4"/>
      </w:pPr>
      <w:r>
        <w:t>Runnable 事件（RunnableEvents）</w:t>
      </w:r>
    </w:p>
    <w:p w14:paraId="30A7D539">
      <w:r>
        <w:t>Runnable 的触发事件。TriggerType: Init/Periodic/OperationInvoked/DataReceived。Periodic 需填 PeriodMs；OperationInvoked 需填 PortName+OperationName；DataReceived 需填 PortName+DataElementName。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2004"/>
        <w:gridCol w:w="1554"/>
        <w:gridCol w:w="958"/>
        <w:gridCol w:w="2126"/>
        <w:gridCol w:w="1462"/>
        <w:gridCol w:w="1672"/>
        <w:gridCol w:w="1109"/>
      </w:tblGrid>
      <w:tr w14:paraId="3204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4472C4"/>
          </w:tcPr>
          <w:p w14:paraId="0C439AA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ComponentName</w:t>
            </w:r>
          </w:p>
        </w:tc>
        <w:tc>
          <w:tcPr>
            <w:tcW w:w="1655" w:type="dxa"/>
            <w:shd w:val="clear" w:color="auto" w:fill="4472C4"/>
          </w:tcPr>
          <w:p w14:paraId="13108A8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RunnableName</w:t>
            </w:r>
          </w:p>
        </w:tc>
        <w:tc>
          <w:tcPr>
            <w:tcW w:w="1655" w:type="dxa"/>
            <w:shd w:val="clear" w:color="auto" w:fill="4472C4"/>
          </w:tcPr>
          <w:p w14:paraId="6428470F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TriggerType</w:t>
            </w:r>
          </w:p>
        </w:tc>
        <w:tc>
          <w:tcPr>
            <w:tcW w:w="1655" w:type="dxa"/>
            <w:shd w:val="clear" w:color="auto" w:fill="4472C4"/>
          </w:tcPr>
          <w:p w14:paraId="174F40B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PeriodMs</w:t>
            </w:r>
          </w:p>
        </w:tc>
        <w:tc>
          <w:tcPr>
            <w:tcW w:w="1655" w:type="dxa"/>
            <w:shd w:val="clear" w:color="auto" w:fill="4472C4"/>
          </w:tcPr>
          <w:p w14:paraId="670A56D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PortName</w:t>
            </w:r>
          </w:p>
        </w:tc>
        <w:tc>
          <w:tcPr>
            <w:tcW w:w="1655" w:type="dxa"/>
            <w:shd w:val="clear" w:color="auto" w:fill="4472C4"/>
          </w:tcPr>
          <w:p w14:paraId="2EBEB6D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OperationName</w:t>
            </w:r>
          </w:p>
        </w:tc>
        <w:tc>
          <w:tcPr>
            <w:tcW w:w="1655" w:type="dxa"/>
            <w:shd w:val="clear" w:color="auto" w:fill="4472C4"/>
          </w:tcPr>
          <w:p w14:paraId="5B72CF06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DataElementName</w:t>
            </w:r>
          </w:p>
        </w:tc>
        <w:tc>
          <w:tcPr>
            <w:tcW w:w="1655" w:type="dxa"/>
            <w:shd w:val="clear" w:color="auto" w:fill="4472C4"/>
          </w:tcPr>
          <w:p w14:paraId="2771C58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2EB3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32E03FE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1655" w:type="dxa"/>
          </w:tcPr>
          <w:p w14:paraId="5995244B">
            <w:pPr>
              <w:spacing w:line="240" w:lineRule="auto"/>
            </w:pPr>
            <w:r>
              <w:rPr>
                <w:sz w:val="16"/>
              </w:rPr>
              <w:t>BOD_Horn_Atm_Init</w:t>
            </w:r>
          </w:p>
        </w:tc>
        <w:tc>
          <w:tcPr>
            <w:tcW w:w="1655" w:type="dxa"/>
          </w:tcPr>
          <w:p w14:paraId="696A1A10">
            <w:pPr>
              <w:spacing w:line="240" w:lineRule="auto"/>
            </w:pPr>
            <w:r>
              <w:rPr>
                <w:sz w:val="16"/>
              </w:rPr>
              <w:t>Init</w:t>
            </w:r>
          </w:p>
        </w:tc>
        <w:tc>
          <w:tcPr>
            <w:tcW w:w="1655" w:type="dxa"/>
          </w:tcPr>
          <w:p w14:paraId="530CCD0F">
            <w:pPr>
              <w:spacing w:line="240" w:lineRule="auto"/>
            </w:pPr>
          </w:p>
        </w:tc>
        <w:tc>
          <w:tcPr>
            <w:tcW w:w="1655" w:type="dxa"/>
          </w:tcPr>
          <w:p w14:paraId="1495F3D1">
            <w:pPr>
              <w:spacing w:line="240" w:lineRule="auto"/>
            </w:pPr>
          </w:p>
        </w:tc>
        <w:tc>
          <w:tcPr>
            <w:tcW w:w="1655" w:type="dxa"/>
          </w:tcPr>
          <w:p w14:paraId="5DD7EDCB">
            <w:pPr>
              <w:spacing w:line="240" w:lineRule="auto"/>
            </w:pPr>
          </w:p>
        </w:tc>
        <w:tc>
          <w:tcPr>
            <w:tcW w:w="1655" w:type="dxa"/>
          </w:tcPr>
          <w:p w14:paraId="231DA0F7">
            <w:pPr>
              <w:spacing w:line="240" w:lineRule="auto"/>
            </w:pPr>
          </w:p>
        </w:tc>
        <w:tc>
          <w:tcPr>
            <w:tcW w:w="1655" w:type="dxa"/>
          </w:tcPr>
          <w:p w14:paraId="1DC69CAC">
            <w:pPr>
              <w:spacing w:line="240" w:lineRule="auto"/>
            </w:pPr>
          </w:p>
        </w:tc>
      </w:tr>
      <w:tr w14:paraId="73BD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2BD7C18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1655" w:type="dxa"/>
          </w:tcPr>
          <w:p w14:paraId="724414C5">
            <w:pPr>
              <w:spacing w:line="240" w:lineRule="auto"/>
            </w:pPr>
            <w:r>
              <w:rPr>
                <w:sz w:val="16"/>
              </w:rPr>
              <w:t>BOD_Horn_Atm_Step</w:t>
            </w:r>
          </w:p>
        </w:tc>
        <w:tc>
          <w:tcPr>
            <w:tcW w:w="1655" w:type="dxa"/>
          </w:tcPr>
          <w:p w14:paraId="721720FA">
            <w:pPr>
              <w:spacing w:line="240" w:lineRule="auto"/>
            </w:pPr>
            <w:r>
              <w:rPr>
                <w:sz w:val="16"/>
              </w:rPr>
              <w:t>Periodic</w:t>
            </w:r>
          </w:p>
        </w:tc>
        <w:tc>
          <w:tcPr>
            <w:tcW w:w="1655" w:type="dxa"/>
          </w:tcPr>
          <w:p w14:paraId="1CD0F5BF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655" w:type="dxa"/>
          </w:tcPr>
          <w:p w14:paraId="5F177C2E">
            <w:pPr>
              <w:spacing w:line="240" w:lineRule="auto"/>
            </w:pPr>
          </w:p>
        </w:tc>
        <w:tc>
          <w:tcPr>
            <w:tcW w:w="1655" w:type="dxa"/>
          </w:tcPr>
          <w:p w14:paraId="50514CC1">
            <w:pPr>
              <w:spacing w:line="240" w:lineRule="auto"/>
            </w:pPr>
          </w:p>
        </w:tc>
        <w:tc>
          <w:tcPr>
            <w:tcW w:w="1655" w:type="dxa"/>
          </w:tcPr>
          <w:p w14:paraId="2445B325">
            <w:pPr>
              <w:spacing w:line="240" w:lineRule="auto"/>
            </w:pPr>
          </w:p>
        </w:tc>
        <w:tc>
          <w:tcPr>
            <w:tcW w:w="1655" w:type="dxa"/>
          </w:tcPr>
          <w:p w14:paraId="209D92B6">
            <w:pPr>
              <w:spacing w:line="240" w:lineRule="auto"/>
            </w:pPr>
          </w:p>
        </w:tc>
      </w:tr>
      <w:tr w14:paraId="32E9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1BC54F6">
            <w:pPr>
              <w:spacing w:line="240" w:lineRule="auto"/>
            </w:pPr>
            <w:r>
              <w:rPr>
                <w:sz w:val="16"/>
              </w:rPr>
              <w:t>BOD_Horn_Atm</w:t>
            </w:r>
          </w:p>
        </w:tc>
        <w:tc>
          <w:tcPr>
            <w:tcW w:w="1655" w:type="dxa"/>
          </w:tcPr>
          <w:p w14:paraId="32670290">
            <w:pPr>
              <w:spacing w:line="240" w:lineRule="auto"/>
            </w:pPr>
            <w:r>
              <w:rPr>
                <w:sz w:val="16"/>
              </w:rPr>
              <w:t>Runnable_CS</w:t>
            </w:r>
          </w:p>
        </w:tc>
        <w:tc>
          <w:tcPr>
            <w:tcW w:w="1655" w:type="dxa"/>
          </w:tcPr>
          <w:p w14:paraId="6BD371E2">
            <w:pPr>
              <w:spacing w:line="240" w:lineRule="auto"/>
            </w:pPr>
            <w:r>
              <w:rPr>
                <w:sz w:val="16"/>
              </w:rPr>
              <w:t>OperationInvoked</w:t>
            </w:r>
          </w:p>
        </w:tc>
        <w:tc>
          <w:tcPr>
            <w:tcW w:w="1655" w:type="dxa"/>
          </w:tcPr>
          <w:p w14:paraId="4B6D74A4">
            <w:pPr>
              <w:spacing w:line="240" w:lineRule="auto"/>
            </w:pPr>
          </w:p>
        </w:tc>
        <w:tc>
          <w:tcPr>
            <w:tcW w:w="1655" w:type="dxa"/>
          </w:tcPr>
          <w:p w14:paraId="6A40DF8A">
            <w:pPr>
              <w:spacing w:line="240" w:lineRule="auto"/>
            </w:pPr>
            <w:r>
              <w:rPr>
                <w:sz w:val="16"/>
              </w:rPr>
              <w:t>Pp_BOD_Horn_Atm_CS</w:t>
            </w:r>
          </w:p>
        </w:tc>
        <w:tc>
          <w:tcPr>
            <w:tcW w:w="1655" w:type="dxa"/>
          </w:tcPr>
          <w:p w14:paraId="11126904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1655" w:type="dxa"/>
          </w:tcPr>
          <w:p w14:paraId="7A096536">
            <w:pPr>
              <w:spacing w:line="240" w:lineRule="auto"/>
            </w:pPr>
          </w:p>
        </w:tc>
        <w:tc>
          <w:tcPr>
            <w:tcW w:w="1655" w:type="dxa"/>
          </w:tcPr>
          <w:p w14:paraId="049ECFDB">
            <w:pPr>
              <w:spacing w:line="240" w:lineRule="auto"/>
            </w:pPr>
          </w:p>
        </w:tc>
      </w:tr>
      <w:tr w14:paraId="5813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295ED95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2E5CFB38">
            <w:pPr>
              <w:spacing w:line="240" w:lineRule="auto"/>
            </w:pPr>
            <w:r>
              <w:rPr>
                <w:sz w:val="16"/>
              </w:rPr>
              <w:t>BOD_HornCtrl_Enh_Init</w:t>
            </w:r>
          </w:p>
        </w:tc>
        <w:tc>
          <w:tcPr>
            <w:tcW w:w="1655" w:type="dxa"/>
          </w:tcPr>
          <w:p w14:paraId="4F39E6D9">
            <w:pPr>
              <w:spacing w:line="240" w:lineRule="auto"/>
            </w:pPr>
            <w:r>
              <w:rPr>
                <w:sz w:val="16"/>
              </w:rPr>
              <w:t>Init</w:t>
            </w:r>
          </w:p>
        </w:tc>
        <w:tc>
          <w:tcPr>
            <w:tcW w:w="1655" w:type="dxa"/>
          </w:tcPr>
          <w:p w14:paraId="1D068D0B">
            <w:pPr>
              <w:spacing w:line="240" w:lineRule="auto"/>
            </w:pPr>
          </w:p>
        </w:tc>
        <w:tc>
          <w:tcPr>
            <w:tcW w:w="1655" w:type="dxa"/>
          </w:tcPr>
          <w:p w14:paraId="378D2C54">
            <w:pPr>
              <w:spacing w:line="240" w:lineRule="auto"/>
            </w:pPr>
          </w:p>
        </w:tc>
        <w:tc>
          <w:tcPr>
            <w:tcW w:w="1655" w:type="dxa"/>
          </w:tcPr>
          <w:p w14:paraId="5E53CCEB">
            <w:pPr>
              <w:spacing w:line="240" w:lineRule="auto"/>
            </w:pPr>
          </w:p>
        </w:tc>
        <w:tc>
          <w:tcPr>
            <w:tcW w:w="1655" w:type="dxa"/>
          </w:tcPr>
          <w:p w14:paraId="5D3E4CE7">
            <w:pPr>
              <w:spacing w:line="240" w:lineRule="auto"/>
            </w:pPr>
          </w:p>
        </w:tc>
        <w:tc>
          <w:tcPr>
            <w:tcW w:w="1655" w:type="dxa"/>
          </w:tcPr>
          <w:p w14:paraId="681F8A70">
            <w:pPr>
              <w:spacing w:line="240" w:lineRule="auto"/>
            </w:pPr>
          </w:p>
        </w:tc>
      </w:tr>
      <w:tr w14:paraId="27FF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5BF5D88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56B16BB3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3FFF690C">
            <w:pPr>
              <w:spacing w:line="240" w:lineRule="auto"/>
            </w:pPr>
            <w:r>
              <w:rPr>
                <w:sz w:val="16"/>
              </w:rPr>
              <w:t>Periodic</w:t>
            </w:r>
          </w:p>
        </w:tc>
        <w:tc>
          <w:tcPr>
            <w:tcW w:w="1655" w:type="dxa"/>
          </w:tcPr>
          <w:p w14:paraId="04100439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655" w:type="dxa"/>
          </w:tcPr>
          <w:p w14:paraId="4DAC1377">
            <w:pPr>
              <w:spacing w:line="240" w:lineRule="auto"/>
            </w:pPr>
          </w:p>
        </w:tc>
        <w:tc>
          <w:tcPr>
            <w:tcW w:w="1655" w:type="dxa"/>
          </w:tcPr>
          <w:p w14:paraId="79A28D3C">
            <w:pPr>
              <w:spacing w:line="240" w:lineRule="auto"/>
            </w:pPr>
          </w:p>
        </w:tc>
        <w:tc>
          <w:tcPr>
            <w:tcW w:w="1655" w:type="dxa"/>
          </w:tcPr>
          <w:p w14:paraId="6168DD2B">
            <w:pPr>
              <w:spacing w:line="240" w:lineRule="auto"/>
            </w:pPr>
          </w:p>
        </w:tc>
        <w:tc>
          <w:tcPr>
            <w:tcW w:w="1655" w:type="dxa"/>
          </w:tcPr>
          <w:p w14:paraId="667702EF">
            <w:pPr>
              <w:spacing w:line="240" w:lineRule="auto"/>
            </w:pPr>
          </w:p>
        </w:tc>
      </w:tr>
      <w:tr w14:paraId="506A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1E44B5F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6E496CAC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54BA5329">
            <w:pPr>
              <w:spacing w:line="240" w:lineRule="auto"/>
            </w:pPr>
            <w:r>
              <w:rPr>
                <w:sz w:val="16"/>
              </w:rPr>
              <w:t>DataReceived</w:t>
            </w:r>
          </w:p>
        </w:tc>
        <w:tc>
          <w:tcPr>
            <w:tcW w:w="1655" w:type="dxa"/>
          </w:tcPr>
          <w:p w14:paraId="36964F7A">
            <w:pPr>
              <w:spacing w:line="240" w:lineRule="auto"/>
            </w:pPr>
          </w:p>
        </w:tc>
        <w:tc>
          <w:tcPr>
            <w:tcW w:w="1655" w:type="dxa"/>
          </w:tcPr>
          <w:p w14:paraId="3A6299ED">
            <w:pPr>
              <w:spacing w:line="240" w:lineRule="auto"/>
            </w:pPr>
            <w:r>
              <w:rPr>
                <w:sz w:val="16"/>
              </w:rPr>
              <w:t>Rp_Horn_Atm_SR</w:t>
            </w:r>
          </w:p>
        </w:tc>
        <w:tc>
          <w:tcPr>
            <w:tcW w:w="1655" w:type="dxa"/>
          </w:tcPr>
          <w:p w14:paraId="6D0D2EEB">
            <w:pPr>
              <w:spacing w:line="240" w:lineRule="auto"/>
            </w:pPr>
          </w:p>
        </w:tc>
        <w:tc>
          <w:tcPr>
            <w:tcW w:w="1655" w:type="dxa"/>
          </w:tcPr>
          <w:p w14:paraId="78592B8B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1655" w:type="dxa"/>
          </w:tcPr>
          <w:p w14:paraId="5057089D">
            <w:pPr>
              <w:spacing w:line="240" w:lineRule="auto"/>
            </w:pPr>
          </w:p>
        </w:tc>
      </w:tr>
      <w:tr w14:paraId="65C5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251FB49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37EA1D89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2A8B39FE">
            <w:pPr>
              <w:spacing w:line="240" w:lineRule="auto"/>
            </w:pPr>
            <w:r>
              <w:rPr>
                <w:sz w:val="16"/>
              </w:rPr>
              <w:t>DataReceived</w:t>
            </w:r>
          </w:p>
        </w:tc>
        <w:tc>
          <w:tcPr>
            <w:tcW w:w="1655" w:type="dxa"/>
          </w:tcPr>
          <w:p w14:paraId="5CFD9EE2">
            <w:pPr>
              <w:spacing w:line="240" w:lineRule="auto"/>
            </w:pPr>
          </w:p>
        </w:tc>
        <w:tc>
          <w:tcPr>
            <w:tcW w:w="1655" w:type="dxa"/>
          </w:tcPr>
          <w:p w14:paraId="1D5806BF">
            <w:pPr>
              <w:spacing w:line="240" w:lineRule="auto"/>
            </w:pPr>
            <w:r>
              <w:rPr>
                <w:sz w:val="16"/>
              </w:rPr>
              <w:t>Rp_Volt_SR</w:t>
            </w:r>
          </w:p>
        </w:tc>
        <w:tc>
          <w:tcPr>
            <w:tcW w:w="1655" w:type="dxa"/>
          </w:tcPr>
          <w:p w14:paraId="3C073777">
            <w:pPr>
              <w:spacing w:line="240" w:lineRule="auto"/>
            </w:pPr>
          </w:p>
        </w:tc>
        <w:tc>
          <w:tcPr>
            <w:tcW w:w="1655" w:type="dxa"/>
          </w:tcPr>
          <w:p w14:paraId="451447FC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1655" w:type="dxa"/>
          </w:tcPr>
          <w:p w14:paraId="53E579DD">
            <w:pPr>
              <w:spacing w:line="240" w:lineRule="auto"/>
            </w:pPr>
          </w:p>
        </w:tc>
      </w:tr>
      <w:tr w14:paraId="4016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05BD220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27AA7C40">
            <w:pPr>
              <w:spacing w:line="240" w:lineRule="auto"/>
            </w:pPr>
            <w:r>
              <w:rPr>
                <w:sz w:val="16"/>
              </w:rPr>
              <w:t>Runnable_HornCtrl_CS</w:t>
            </w:r>
          </w:p>
        </w:tc>
        <w:tc>
          <w:tcPr>
            <w:tcW w:w="1655" w:type="dxa"/>
          </w:tcPr>
          <w:p w14:paraId="53645203">
            <w:pPr>
              <w:spacing w:line="240" w:lineRule="auto"/>
            </w:pPr>
            <w:r>
              <w:rPr>
                <w:sz w:val="16"/>
              </w:rPr>
              <w:t>OperationInvoked</w:t>
            </w:r>
          </w:p>
        </w:tc>
        <w:tc>
          <w:tcPr>
            <w:tcW w:w="1655" w:type="dxa"/>
          </w:tcPr>
          <w:p w14:paraId="5D4E2A61">
            <w:pPr>
              <w:spacing w:line="240" w:lineRule="auto"/>
            </w:pPr>
          </w:p>
        </w:tc>
        <w:tc>
          <w:tcPr>
            <w:tcW w:w="1655" w:type="dxa"/>
          </w:tcPr>
          <w:p w14:paraId="3B5C9772">
            <w:pPr>
              <w:spacing w:line="240" w:lineRule="auto"/>
            </w:pPr>
            <w:r>
              <w:rPr>
                <w:sz w:val="16"/>
              </w:rPr>
              <w:t>Pp_BOD_HornCtrl_Enh_CS</w:t>
            </w:r>
          </w:p>
        </w:tc>
        <w:tc>
          <w:tcPr>
            <w:tcW w:w="1655" w:type="dxa"/>
          </w:tcPr>
          <w:p w14:paraId="2F4E787D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1655" w:type="dxa"/>
          </w:tcPr>
          <w:p w14:paraId="164DF2E9">
            <w:pPr>
              <w:spacing w:line="240" w:lineRule="auto"/>
            </w:pPr>
          </w:p>
        </w:tc>
        <w:tc>
          <w:tcPr>
            <w:tcW w:w="1655" w:type="dxa"/>
          </w:tcPr>
          <w:p w14:paraId="2CB2E7BA">
            <w:pPr>
              <w:spacing w:line="240" w:lineRule="auto"/>
            </w:pPr>
          </w:p>
        </w:tc>
      </w:tr>
      <w:tr w14:paraId="0767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E39AEC3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57C7E89C">
            <w:pPr>
              <w:spacing w:line="240" w:lineRule="auto"/>
            </w:pPr>
            <w:r>
              <w:rPr>
                <w:sz w:val="16"/>
              </w:rPr>
              <w:t>Scen_Init</w:t>
            </w:r>
          </w:p>
        </w:tc>
        <w:tc>
          <w:tcPr>
            <w:tcW w:w="1655" w:type="dxa"/>
          </w:tcPr>
          <w:p w14:paraId="4C19118E">
            <w:pPr>
              <w:spacing w:line="240" w:lineRule="auto"/>
            </w:pPr>
            <w:r>
              <w:rPr>
                <w:sz w:val="16"/>
              </w:rPr>
              <w:t>Init</w:t>
            </w:r>
          </w:p>
        </w:tc>
        <w:tc>
          <w:tcPr>
            <w:tcW w:w="1655" w:type="dxa"/>
          </w:tcPr>
          <w:p w14:paraId="2656E9ED">
            <w:pPr>
              <w:spacing w:line="240" w:lineRule="auto"/>
            </w:pPr>
          </w:p>
        </w:tc>
        <w:tc>
          <w:tcPr>
            <w:tcW w:w="1655" w:type="dxa"/>
          </w:tcPr>
          <w:p w14:paraId="0F8D36F7">
            <w:pPr>
              <w:spacing w:line="240" w:lineRule="auto"/>
            </w:pPr>
          </w:p>
        </w:tc>
        <w:tc>
          <w:tcPr>
            <w:tcW w:w="1655" w:type="dxa"/>
          </w:tcPr>
          <w:p w14:paraId="429F03EA">
            <w:pPr>
              <w:spacing w:line="240" w:lineRule="auto"/>
            </w:pPr>
          </w:p>
        </w:tc>
        <w:tc>
          <w:tcPr>
            <w:tcW w:w="1655" w:type="dxa"/>
          </w:tcPr>
          <w:p w14:paraId="2E56DDD9">
            <w:pPr>
              <w:spacing w:line="240" w:lineRule="auto"/>
            </w:pPr>
          </w:p>
        </w:tc>
        <w:tc>
          <w:tcPr>
            <w:tcW w:w="1655" w:type="dxa"/>
          </w:tcPr>
          <w:p w14:paraId="69A8CC00">
            <w:pPr>
              <w:spacing w:line="240" w:lineRule="auto"/>
            </w:pPr>
          </w:p>
        </w:tc>
      </w:tr>
      <w:tr w14:paraId="3E46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0A85CB5C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04F61A18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1655" w:type="dxa"/>
          </w:tcPr>
          <w:p w14:paraId="01A524DF">
            <w:pPr>
              <w:spacing w:line="240" w:lineRule="auto"/>
            </w:pPr>
            <w:r>
              <w:rPr>
                <w:sz w:val="16"/>
              </w:rPr>
              <w:t>Periodic</w:t>
            </w:r>
          </w:p>
        </w:tc>
        <w:tc>
          <w:tcPr>
            <w:tcW w:w="1655" w:type="dxa"/>
          </w:tcPr>
          <w:p w14:paraId="2E5C6B12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655" w:type="dxa"/>
          </w:tcPr>
          <w:p w14:paraId="4CB9C3F9">
            <w:pPr>
              <w:spacing w:line="240" w:lineRule="auto"/>
            </w:pPr>
          </w:p>
        </w:tc>
        <w:tc>
          <w:tcPr>
            <w:tcW w:w="1655" w:type="dxa"/>
          </w:tcPr>
          <w:p w14:paraId="5E66DD1C">
            <w:pPr>
              <w:spacing w:line="240" w:lineRule="auto"/>
            </w:pPr>
          </w:p>
        </w:tc>
        <w:tc>
          <w:tcPr>
            <w:tcW w:w="1655" w:type="dxa"/>
          </w:tcPr>
          <w:p w14:paraId="5ACB1CAC">
            <w:pPr>
              <w:spacing w:line="240" w:lineRule="auto"/>
            </w:pPr>
          </w:p>
        </w:tc>
        <w:tc>
          <w:tcPr>
            <w:tcW w:w="1655" w:type="dxa"/>
          </w:tcPr>
          <w:p w14:paraId="2C82C3DD">
            <w:pPr>
              <w:spacing w:line="240" w:lineRule="auto"/>
            </w:pPr>
          </w:p>
        </w:tc>
      </w:tr>
      <w:tr w14:paraId="0622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6C5F8DD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15F34415">
            <w:pPr>
              <w:spacing w:line="240" w:lineRule="auto"/>
            </w:pPr>
            <w:r>
              <w:rPr>
                <w:sz w:val="16"/>
              </w:rPr>
              <w:t>Runnable_NTF</w:t>
            </w:r>
          </w:p>
        </w:tc>
        <w:tc>
          <w:tcPr>
            <w:tcW w:w="1655" w:type="dxa"/>
          </w:tcPr>
          <w:p w14:paraId="4B04DB92">
            <w:pPr>
              <w:spacing w:line="240" w:lineRule="auto"/>
            </w:pPr>
            <w:r>
              <w:rPr>
                <w:sz w:val="16"/>
              </w:rPr>
              <w:t>DataReceived</w:t>
            </w:r>
          </w:p>
        </w:tc>
        <w:tc>
          <w:tcPr>
            <w:tcW w:w="1655" w:type="dxa"/>
          </w:tcPr>
          <w:p w14:paraId="1F5DEF5E">
            <w:pPr>
              <w:spacing w:line="240" w:lineRule="auto"/>
            </w:pPr>
          </w:p>
        </w:tc>
        <w:tc>
          <w:tcPr>
            <w:tcW w:w="1655" w:type="dxa"/>
          </w:tcPr>
          <w:p w14:paraId="24CB875D">
            <w:pPr>
              <w:spacing w:line="240" w:lineRule="auto"/>
            </w:pPr>
            <w:r>
              <w:rPr>
                <w:sz w:val="16"/>
              </w:rPr>
              <w:t>Rp_HornActSts_SR</w:t>
            </w:r>
          </w:p>
        </w:tc>
        <w:tc>
          <w:tcPr>
            <w:tcW w:w="1655" w:type="dxa"/>
          </w:tcPr>
          <w:p w14:paraId="2DC9807C">
            <w:pPr>
              <w:spacing w:line="240" w:lineRule="auto"/>
            </w:pPr>
          </w:p>
        </w:tc>
        <w:tc>
          <w:tcPr>
            <w:tcW w:w="1655" w:type="dxa"/>
          </w:tcPr>
          <w:p w14:paraId="1B3DAD04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1655" w:type="dxa"/>
          </w:tcPr>
          <w:p w14:paraId="41DDC02A">
            <w:pPr>
              <w:spacing w:line="240" w:lineRule="auto"/>
            </w:pPr>
          </w:p>
        </w:tc>
      </w:tr>
      <w:tr w14:paraId="331D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A853111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69044DB4">
            <w:pPr>
              <w:spacing w:line="240" w:lineRule="auto"/>
            </w:pPr>
            <w:r>
              <w:rPr>
                <w:sz w:val="16"/>
              </w:rPr>
              <w:t>Runnable_NTF</w:t>
            </w:r>
          </w:p>
        </w:tc>
        <w:tc>
          <w:tcPr>
            <w:tcW w:w="1655" w:type="dxa"/>
          </w:tcPr>
          <w:p w14:paraId="7E417C36">
            <w:pPr>
              <w:spacing w:line="240" w:lineRule="auto"/>
            </w:pPr>
            <w:r>
              <w:rPr>
                <w:sz w:val="16"/>
              </w:rPr>
              <w:t>DataReceived</w:t>
            </w:r>
          </w:p>
        </w:tc>
        <w:tc>
          <w:tcPr>
            <w:tcW w:w="1655" w:type="dxa"/>
          </w:tcPr>
          <w:p w14:paraId="585C3F04">
            <w:pPr>
              <w:spacing w:line="240" w:lineRule="auto"/>
            </w:pPr>
          </w:p>
        </w:tc>
        <w:tc>
          <w:tcPr>
            <w:tcW w:w="1655" w:type="dxa"/>
          </w:tcPr>
          <w:p w14:paraId="179BBC6E">
            <w:pPr>
              <w:spacing w:line="240" w:lineRule="auto"/>
            </w:pPr>
            <w:r>
              <w:rPr>
                <w:sz w:val="16"/>
              </w:rPr>
              <w:t>Rp_SrvOperSts_SR</w:t>
            </w:r>
          </w:p>
        </w:tc>
        <w:tc>
          <w:tcPr>
            <w:tcW w:w="1655" w:type="dxa"/>
          </w:tcPr>
          <w:p w14:paraId="5EBF1767">
            <w:pPr>
              <w:spacing w:line="240" w:lineRule="auto"/>
            </w:pPr>
          </w:p>
        </w:tc>
        <w:tc>
          <w:tcPr>
            <w:tcW w:w="1655" w:type="dxa"/>
          </w:tcPr>
          <w:p w14:paraId="1E90B52F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1655" w:type="dxa"/>
          </w:tcPr>
          <w:p w14:paraId="34384AAE">
            <w:pPr>
              <w:spacing w:line="240" w:lineRule="auto"/>
            </w:pPr>
          </w:p>
        </w:tc>
      </w:tr>
      <w:tr w14:paraId="5548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01A9BF17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1655" w:type="dxa"/>
          </w:tcPr>
          <w:p w14:paraId="401A4733">
            <w:pPr>
              <w:spacing w:line="240" w:lineRule="auto"/>
            </w:pPr>
            <w:r>
              <w:rPr>
                <w:sz w:val="16"/>
              </w:rPr>
              <w:t>Gen_Init</w:t>
            </w:r>
          </w:p>
        </w:tc>
        <w:tc>
          <w:tcPr>
            <w:tcW w:w="1655" w:type="dxa"/>
          </w:tcPr>
          <w:p w14:paraId="28F00637">
            <w:pPr>
              <w:spacing w:line="240" w:lineRule="auto"/>
            </w:pPr>
            <w:r>
              <w:rPr>
                <w:sz w:val="16"/>
              </w:rPr>
              <w:t>Init</w:t>
            </w:r>
          </w:p>
        </w:tc>
        <w:tc>
          <w:tcPr>
            <w:tcW w:w="1655" w:type="dxa"/>
          </w:tcPr>
          <w:p w14:paraId="3C3CEE75">
            <w:pPr>
              <w:spacing w:line="240" w:lineRule="auto"/>
            </w:pPr>
          </w:p>
        </w:tc>
        <w:tc>
          <w:tcPr>
            <w:tcW w:w="1655" w:type="dxa"/>
          </w:tcPr>
          <w:p w14:paraId="542D37CF">
            <w:pPr>
              <w:spacing w:line="240" w:lineRule="auto"/>
            </w:pPr>
          </w:p>
        </w:tc>
        <w:tc>
          <w:tcPr>
            <w:tcW w:w="1655" w:type="dxa"/>
          </w:tcPr>
          <w:p w14:paraId="2E351F27">
            <w:pPr>
              <w:spacing w:line="240" w:lineRule="auto"/>
            </w:pPr>
          </w:p>
        </w:tc>
        <w:tc>
          <w:tcPr>
            <w:tcW w:w="1655" w:type="dxa"/>
          </w:tcPr>
          <w:p w14:paraId="6FE2E789">
            <w:pPr>
              <w:spacing w:line="240" w:lineRule="auto"/>
            </w:pPr>
          </w:p>
        </w:tc>
        <w:tc>
          <w:tcPr>
            <w:tcW w:w="1655" w:type="dxa"/>
          </w:tcPr>
          <w:p w14:paraId="34E1D261">
            <w:pPr>
              <w:spacing w:line="240" w:lineRule="auto"/>
            </w:pPr>
          </w:p>
        </w:tc>
      </w:tr>
      <w:tr w14:paraId="3176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07226338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1655" w:type="dxa"/>
          </w:tcPr>
          <w:p w14:paraId="2C633B19">
            <w:pPr>
              <w:spacing w:line="240" w:lineRule="auto"/>
            </w:pPr>
            <w:r>
              <w:rPr>
                <w:sz w:val="16"/>
              </w:rPr>
              <w:t>Gen_Step</w:t>
            </w:r>
          </w:p>
        </w:tc>
        <w:tc>
          <w:tcPr>
            <w:tcW w:w="1655" w:type="dxa"/>
          </w:tcPr>
          <w:p w14:paraId="7EDA59E8">
            <w:pPr>
              <w:spacing w:line="240" w:lineRule="auto"/>
            </w:pPr>
            <w:r>
              <w:rPr>
                <w:sz w:val="16"/>
              </w:rPr>
              <w:t>Periodic</w:t>
            </w:r>
          </w:p>
        </w:tc>
        <w:tc>
          <w:tcPr>
            <w:tcW w:w="1655" w:type="dxa"/>
          </w:tcPr>
          <w:p w14:paraId="3ED726B9">
            <w:pPr>
              <w:spacing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655" w:type="dxa"/>
          </w:tcPr>
          <w:p w14:paraId="32AC28FE">
            <w:pPr>
              <w:spacing w:line="240" w:lineRule="auto"/>
            </w:pPr>
          </w:p>
        </w:tc>
        <w:tc>
          <w:tcPr>
            <w:tcW w:w="1655" w:type="dxa"/>
          </w:tcPr>
          <w:p w14:paraId="2E85DDAC">
            <w:pPr>
              <w:spacing w:line="240" w:lineRule="auto"/>
            </w:pPr>
          </w:p>
        </w:tc>
        <w:tc>
          <w:tcPr>
            <w:tcW w:w="1655" w:type="dxa"/>
          </w:tcPr>
          <w:p w14:paraId="05CB8ACA">
            <w:pPr>
              <w:spacing w:line="240" w:lineRule="auto"/>
            </w:pPr>
          </w:p>
        </w:tc>
        <w:tc>
          <w:tcPr>
            <w:tcW w:w="1655" w:type="dxa"/>
          </w:tcPr>
          <w:p w14:paraId="4DB76CD1">
            <w:pPr>
              <w:spacing w:line="240" w:lineRule="auto"/>
            </w:pPr>
          </w:p>
        </w:tc>
      </w:tr>
    </w:tbl>
    <w:p w14:paraId="325FAE76"/>
    <w:p w14:paraId="5FFED28D">
      <w:pPr>
        <w:pStyle w:val="4"/>
      </w:pPr>
      <w:r>
        <w:t>Runnable 访问点（RunnableAccesses）</w:t>
      </w:r>
    </w:p>
    <w:p w14:paraId="1FBFCD62">
      <w:r>
        <w:t>Runnable 内的数据/服务访问点。AccessType: DataRead（读 SR R-Port 数据）、DataWrite（写 SR P-Port 数据）、ServerCallPoint（调用 CS R-Port 服务）。AccessName 用于生成 ACCESS-POINT 的 SHORT-NAME。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1739"/>
        <w:gridCol w:w="1170"/>
        <w:gridCol w:w="1848"/>
        <w:gridCol w:w="1277"/>
        <w:gridCol w:w="1455"/>
        <w:gridCol w:w="2768"/>
        <w:gridCol w:w="978"/>
      </w:tblGrid>
      <w:tr w14:paraId="6013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4472C4"/>
          </w:tcPr>
          <w:p w14:paraId="2406AA91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ComponentName</w:t>
            </w:r>
          </w:p>
        </w:tc>
        <w:tc>
          <w:tcPr>
            <w:tcW w:w="1655" w:type="dxa"/>
            <w:shd w:val="clear" w:color="auto" w:fill="4472C4"/>
          </w:tcPr>
          <w:p w14:paraId="4A20C52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RunnableName</w:t>
            </w:r>
          </w:p>
        </w:tc>
        <w:tc>
          <w:tcPr>
            <w:tcW w:w="1655" w:type="dxa"/>
            <w:shd w:val="clear" w:color="auto" w:fill="4472C4"/>
          </w:tcPr>
          <w:p w14:paraId="6C9C24A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AccessType</w:t>
            </w:r>
          </w:p>
        </w:tc>
        <w:tc>
          <w:tcPr>
            <w:tcW w:w="1655" w:type="dxa"/>
            <w:shd w:val="clear" w:color="auto" w:fill="4472C4"/>
          </w:tcPr>
          <w:p w14:paraId="31CE30F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PortName</w:t>
            </w:r>
          </w:p>
        </w:tc>
        <w:tc>
          <w:tcPr>
            <w:tcW w:w="1655" w:type="dxa"/>
            <w:shd w:val="clear" w:color="auto" w:fill="4472C4"/>
          </w:tcPr>
          <w:p w14:paraId="5DD2AF0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OperationName</w:t>
            </w:r>
          </w:p>
        </w:tc>
        <w:tc>
          <w:tcPr>
            <w:tcW w:w="1655" w:type="dxa"/>
            <w:shd w:val="clear" w:color="auto" w:fill="4472C4"/>
          </w:tcPr>
          <w:p w14:paraId="60A98BF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DataElementName</w:t>
            </w:r>
          </w:p>
        </w:tc>
        <w:tc>
          <w:tcPr>
            <w:tcW w:w="1655" w:type="dxa"/>
            <w:shd w:val="clear" w:color="auto" w:fill="4472C4"/>
          </w:tcPr>
          <w:p w14:paraId="0B020A0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AccessName</w:t>
            </w:r>
          </w:p>
        </w:tc>
        <w:tc>
          <w:tcPr>
            <w:tcW w:w="1655" w:type="dxa"/>
            <w:shd w:val="clear" w:color="auto" w:fill="4472C4"/>
          </w:tcPr>
          <w:p w14:paraId="220AD20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4AE2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8A226F5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01D9A605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194EEBD6">
            <w:pPr>
              <w:spacing w:line="240" w:lineRule="auto"/>
            </w:pPr>
            <w:r>
              <w:rPr>
                <w:sz w:val="16"/>
              </w:rPr>
              <w:t>ServerCallPoint</w:t>
            </w:r>
          </w:p>
        </w:tc>
        <w:tc>
          <w:tcPr>
            <w:tcW w:w="1655" w:type="dxa"/>
          </w:tcPr>
          <w:p w14:paraId="7F5839E2">
            <w:pPr>
              <w:spacing w:line="240" w:lineRule="auto"/>
            </w:pPr>
            <w:r>
              <w:rPr>
                <w:sz w:val="16"/>
              </w:rPr>
              <w:t>Rp_Horn_Atm_CS</w:t>
            </w:r>
          </w:p>
        </w:tc>
        <w:tc>
          <w:tcPr>
            <w:tcW w:w="1655" w:type="dxa"/>
          </w:tcPr>
          <w:p w14:paraId="102B7B66">
            <w:pPr>
              <w:spacing w:line="240" w:lineRule="auto"/>
            </w:pPr>
            <w:r>
              <w:rPr>
                <w:sz w:val="16"/>
              </w:rPr>
              <w:t>rrHornCmd</w:t>
            </w:r>
          </w:p>
        </w:tc>
        <w:tc>
          <w:tcPr>
            <w:tcW w:w="1655" w:type="dxa"/>
          </w:tcPr>
          <w:p w14:paraId="6D0F28A5">
            <w:pPr>
              <w:spacing w:line="240" w:lineRule="auto"/>
            </w:pPr>
          </w:p>
        </w:tc>
        <w:tc>
          <w:tcPr>
            <w:tcW w:w="1655" w:type="dxa"/>
          </w:tcPr>
          <w:p w14:paraId="663DB97A">
            <w:pPr>
              <w:spacing w:line="240" w:lineRule="auto"/>
            </w:pPr>
            <w:r>
              <w:rPr>
                <w:sz w:val="16"/>
              </w:rPr>
              <w:t>SC_Rp_Horn_Atm_CS_rrHornCmd</w:t>
            </w:r>
          </w:p>
        </w:tc>
        <w:tc>
          <w:tcPr>
            <w:tcW w:w="1655" w:type="dxa"/>
          </w:tcPr>
          <w:p w14:paraId="097FCC4B">
            <w:pPr>
              <w:spacing w:line="240" w:lineRule="auto"/>
            </w:pPr>
            <w:r>
              <w:rPr>
                <w:sz w:val="16"/>
              </w:rPr>
              <w:t>Call horn actuator</w:t>
            </w:r>
          </w:p>
        </w:tc>
      </w:tr>
      <w:tr w14:paraId="6614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39DEACF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4D72F1F0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1655" w:type="dxa"/>
          </w:tcPr>
          <w:p w14:paraId="58116E9E">
            <w:pPr>
              <w:spacing w:line="240" w:lineRule="auto"/>
            </w:pPr>
            <w:r>
              <w:rPr>
                <w:sz w:val="16"/>
              </w:rPr>
              <w:t>ServerCallPoint</w:t>
            </w:r>
          </w:p>
        </w:tc>
        <w:tc>
          <w:tcPr>
            <w:tcW w:w="1655" w:type="dxa"/>
          </w:tcPr>
          <w:p w14:paraId="49B89B5A">
            <w:pPr>
              <w:spacing w:line="240" w:lineRule="auto"/>
            </w:pPr>
            <w:r>
              <w:rPr>
                <w:sz w:val="16"/>
              </w:rPr>
              <w:t>Rp_HornCtrl_Enh_CS</w:t>
            </w:r>
          </w:p>
        </w:tc>
        <w:tc>
          <w:tcPr>
            <w:tcW w:w="1655" w:type="dxa"/>
          </w:tcPr>
          <w:p w14:paraId="1778EE76">
            <w:pPr>
              <w:spacing w:line="240" w:lineRule="auto"/>
            </w:pPr>
            <w:r>
              <w:rPr>
                <w:sz w:val="16"/>
              </w:rPr>
              <w:t>getHornActSts</w:t>
            </w:r>
          </w:p>
        </w:tc>
        <w:tc>
          <w:tcPr>
            <w:tcW w:w="1655" w:type="dxa"/>
          </w:tcPr>
          <w:p w14:paraId="3441741E">
            <w:pPr>
              <w:spacing w:line="240" w:lineRule="auto"/>
            </w:pPr>
          </w:p>
        </w:tc>
        <w:tc>
          <w:tcPr>
            <w:tcW w:w="1655" w:type="dxa"/>
          </w:tcPr>
          <w:p w14:paraId="55B5E4CD">
            <w:pPr>
              <w:spacing w:line="240" w:lineRule="auto"/>
            </w:pPr>
            <w:r>
              <w:rPr>
                <w:sz w:val="16"/>
              </w:rPr>
              <w:t>SC_Rp_HornCtrl_Enh_CS_getHornActSts</w:t>
            </w:r>
          </w:p>
        </w:tc>
        <w:tc>
          <w:tcPr>
            <w:tcW w:w="1655" w:type="dxa"/>
          </w:tcPr>
          <w:p w14:paraId="320E5A71">
            <w:pPr>
              <w:spacing w:line="240" w:lineRule="auto"/>
            </w:pPr>
            <w:r>
              <w:rPr>
                <w:sz w:val="16"/>
              </w:rPr>
              <w:t>Get horn status</w:t>
            </w:r>
          </w:p>
        </w:tc>
      </w:tr>
      <w:tr w14:paraId="2C88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B19CF1C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25A56528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1655" w:type="dxa"/>
          </w:tcPr>
          <w:p w14:paraId="4C077E2B">
            <w:pPr>
              <w:spacing w:line="240" w:lineRule="auto"/>
            </w:pPr>
            <w:r>
              <w:rPr>
                <w:sz w:val="16"/>
              </w:rPr>
              <w:t>ServerCallPoint</w:t>
            </w:r>
          </w:p>
        </w:tc>
        <w:tc>
          <w:tcPr>
            <w:tcW w:w="1655" w:type="dxa"/>
          </w:tcPr>
          <w:p w14:paraId="34ADEBE6">
            <w:pPr>
              <w:spacing w:line="240" w:lineRule="auto"/>
            </w:pPr>
            <w:r>
              <w:rPr>
                <w:sz w:val="16"/>
              </w:rPr>
              <w:t>Rp_HornCtrl_Enh_CS</w:t>
            </w:r>
          </w:p>
        </w:tc>
        <w:tc>
          <w:tcPr>
            <w:tcW w:w="1655" w:type="dxa"/>
          </w:tcPr>
          <w:p w14:paraId="1B00C3AA">
            <w:pPr>
              <w:spacing w:line="240" w:lineRule="auto"/>
            </w:pPr>
            <w:r>
              <w:rPr>
                <w:sz w:val="16"/>
              </w:rPr>
              <w:t>getSrvOperSts</w:t>
            </w:r>
          </w:p>
        </w:tc>
        <w:tc>
          <w:tcPr>
            <w:tcW w:w="1655" w:type="dxa"/>
          </w:tcPr>
          <w:p w14:paraId="3F8602F2">
            <w:pPr>
              <w:spacing w:line="240" w:lineRule="auto"/>
            </w:pPr>
          </w:p>
        </w:tc>
        <w:tc>
          <w:tcPr>
            <w:tcW w:w="1655" w:type="dxa"/>
          </w:tcPr>
          <w:p w14:paraId="550D5E34">
            <w:pPr>
              <w:spacing w:line="240" w:lineRule="auto"/>
            </w:pPr>
            <w:r>
              <w:rPr>
                <w:sz w:val="16"/>
              </w:rPr>
              <w:t>SC_Rp_HornCtrl_Enh_CS_getSrvOperSts</w:t>
            </w:r>
          </w:p>
        </w:tc>
        <w:tc>
          <w:tcPr>
            <w:tcW w:w="1655" w:type="dxa"/>
          </w:tcPr>
          <w:p w14:paraId="1DD6C165">
            <w:pPr>
              <w:spacing w:line="240" w:lineRule="auto"/>
            </w:pPr>
            <w:r>
              <w:rPr>
                <w:sz w:val="16"/>
              </w:rPr>
              <w:t>Get service status</w:t>
            </w:r>
          </w:p>
        </w:tc>
      </w:tr>
      <w:tr w14:paraId="58E6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825F2A7">
            <w:pPr>
              <w:spacing w:line="240" w:lineRule="auto"/>
            </w:pPr>
            <w:r>
              <w:rPr>
                <w:sz w:val="16"/>
              </w:rPr>
              <w:t>BOD_ChildLeftBehindAlert_Scen</w:t>
            </w:r>
          </w:p>
        </w:tc>
        <w:tc>
          <w:tcPr>
            <w:tcW w:w="1655" w:type="dxa"/>
          </w:tcPr>
          <w:p w14:paraId="2FCFE9F6">
            <w:pPr>
              <w:spacing w:line="240" w:lineRule="auto"/>
            </w:pPr>
            <w:r>
              <w:rPr>
                <w:sz w:val="16"/>
              </w:rPr>
              <w:t>Scen_Step</w:t>
            </w:r>
          </w:p>
        </w:tc>
        <w:tc>
          <w:tcPr>
            <w:tcW w:w="1655" w:type="dxa"/>
          </w:tcPr>
          <w:p w14:paraId="5A410555">
            <w:pPr>
              <w:spacing w:line="240" w:lineRule="auto"/>
            </w:pPr>
            <w:r>
              <w:rPr>
                <w:sz w:val="16"/>
              </w:rPr>
              <w:t>ServerCallPoint</w:t>
            </w:r>
          </w:p>
        </w:tc>
        <w:tc>
          <w:tcPr>
            <w:tcW w:w="1655" w:type="dxa"/>
          </w:tcPr>
          <w:p w14:paraId="0EA99BAF">
            <w:pPr>
              <w:spacing w:line="240" w:lineRule="auto"/>
            </w:pPr>
            <w:r>
              <w:rPr>
                <w:sz w:val="16"/>
              </w:rPr>
              <w:t>Rp_HornCtrl_Enh_CS</w:t>
            </w:r>
          </w:p>
        </w:tc>
        <w:tc>
          <w:tcPr>
            <w:tcW w:w="1655" w:type="dxa"/>
          </w:tcPr>
          <w:p w14:paraId="62E68C8A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1655" w:type="dxa"/>
          </w:tcPr>
          <w:p w14:paraId="465E0BC4">
            <w:pPr>
              <w:spacing w:line="240" w:lineRule="auto"/>
            </w:pPr>
          </w:p>
        </w:tc>
        <w:tc>
          <w:tcPr>
            <w:tcW w:w="1655" w:type="dxa"/>
          </w:tcPr>
          <w:p w14:paraId="1ED2D5DE">
            <w:pPr>
              <w:spacing w:line="240" w:lineRule="auto"/>
            </w:pPr>
            <w:r>
              <w:rPr>
                <w:sz w:val="16"/>
              </w:rPr>
              <w:t>SC_Rp_HornCtrl_Enh_CS_rrHornCtrl</w:t>
            </w:r>
          </w:p>
        </w:tc>
        <w:tc>
          <w:tcPr>
            <w:tcW w:w="1655" w:type="dxa"/>
          </w:tcPr>
          <w:p w14:paraId="4DBA2F63">
            <w:pPr>
              <w:spacing w:line="240" w:lineRule="auto"/>
            </w:pPr>
            <w:r>
              <w:rPr>
                <w:sz w:val="16"/>
              </w:rPr>
              <w:t>Call horn control</w:t>
            </w:r>
          </w:p>
        </w:tc>
      </w:tr>
      <w:tr w14:paraId="5D2C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6DF373D">
            <w:pPr>
              <w:spacing w:line="240" w:lineRule="auto"/>
            </w:pPr>
            <w:r>
              <w:rPr>
                <w:sz w:val="16"/>
              </w:rPr>
              <w:t>BOD_SerchCar_Gen</w:t>
            </w:r>
          </w:p>
        </w:tc>
        <w:tc>
          <w:tcPr>
            <w:tcW w:w="1655" w:type="dxa"/>
          </w:tcPr>
          <w:p w14:paraId="64B55CBE">
            <w:pPr>
              <w:spacing w:line="240" w:lineRule="auto"/>
            </w:pPr>
            <w:r>
              <w:rPr>
                <w:sz w:val="16"/>
              </w:rPr>
              <w:t>Gen_Step</w:t>
            </w:r>
          </w:p>
        </w:tc>
        <w:tc>
          <w:tcPr>
            <w:tcW w:w="1655" w:type="dxa"/>
          </w:tcPr>
          <w:p w14:paraId="241299D9">
            <w:pPr>
              <w:spacing w:line="240" w:lineRule="auto"/>
            </w:pPr>
            <w:r>
              <w:rPr>
                <w:sz w:val="16"/>
              </w:rPr>
              <w:t>ServerCallPoint</w:t>
            </w:r>
          </w:p>
        </w:tc>
        <w:tc>
          <w:tcPr>
            <w:tcW w:w="1655" w:type="dxa"/>
          </w:tcPr>
          <w:p w14:paraId="188E524C">
            <w:pPr>
              <w:spacing w:line="240" w:lineRule="auto"/>
            </w:pPr>
            <w:r>
              <w:rPr>
                <w:sz w:val="16"/>
              </w:rPr>
              <w:t>Rp_BOD_HornCtrl_Enh_CS</w:t>
            </w:r>
          </w:p>
        </w:tc>
        <w:tc>
          <w:tcPr>
            <w:tcW w:w="1655" w:type="dxa"/>
          </w:tcPr>
          <w:p w14:paraId="3CED2F9E">
            <w:pPr>
              <w:spacing w:line="240" w:lineRule="auto"/>
            </w:pPr>
            <w:r>
              <w:rPr>
                <w:sz w:val="16"/>
              </w:rPr>
              <w:t>rrHornCtrl</w:t>
            </w:r>
          </w:p>
        </w:tc>
        <w:tc>
          <w:tcPr>
            <w:tcW w:w="1655" w:type="dxa"/>
          </w:tcPr>
          <w:p w14:paraId="35B44107">
            <w:pPr>
              <w:spacing w:line="240" w:lineRule="auto"/>
            </w:pPr>
          </w:p>
        </w:tc>
        <w:tc>
          <w:tcPr>
            <w:tcW w:w="1655" w:type="dxa"/>
          </w:tcPr>
          <w:p w14:paraId="60A626B6">
            <w:pPr>
              <w:spacing w:line="240" w:lineRule="auto"/>
            </w:pPr>
            <w:r>
              <w:rPr>
                <w:sz w:val="16"/>
              </w:rPr>
              <w:t>SC_Rp_BOD_HornCtrl_Enh_CS_rrHornCtrl</w:t>
            </w:r>
          </w:p>
        </w:tc>
        <w:tc>
          <w:tcPr>
            <w:tcW w:w="1655" w:type="dxa"/>
          </w:tcPr>
          <w:p w14:paraId="35DEBA83">
            <w:pPr>
              <w:spacing w:line="240" w:lineRule="auto"/>
            </w:pPr>
            <w:r>
              <w:rPr>
                <w:sz w:val="16"/>
              </w:rPr>
              <w:t>Call horn control</w:t>
            </w:r>
          </w:p>
        </w:tc>
      </w:tr>
      <w:tr w14:paraId="51AC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FC31841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63161889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66B0E35A">
            <w:pPr>
              <w:spacing w:line="240" w:lineRule="auto"/>
            </w:pPr>
            <w:r>
              <w:rPr>
                <w:sz w:val="16"/>
              </w:rPr>
              <w:t>DataRead</w:t>
            </w:r>
          </w:p>
        </w:tc>
        <w:tc>
          <w:tcPr>
            <w:tcW w:w="1655" w:type="dxa"/>
          </w:tcPr>
          <w:p w14:paraId="2AE2CA6E">
            <w:pPr>
              <w:spacing w:line="240" w:lineRule="auto"/>
            </w:pPr>
            <w:r>
              <w:rPr>
                <w:sz w:val="16"/>
              </w:rPr>
              <w:t>Rp_Horn_Atm_SR</w:t>
            </w:r>
          </w:p>
        </w:tc>
        <w:tc>
          <w:tcPr>
            <w:tcW w:w="1655" w:type="dxa"/>
          </w:tcPr>
          <w:p w14:paraId="653F26D9">
            <w:pPr>
              <w:spacing w:line="240" w:lineRule="auto"/>
            </w:pPr>
          </w:p>
        </w:tc>
        <w:tc>
          <w:tcPr>
            <w:tcW w:w="1655" w:type="dxa"/>
          </w:tcPr>
          <w:p w14:paraId="6A7C0375">
            <w:pPr>
              <w:spacing w:line="240" w:lineRule="auto"/>
            </w:pPr>
            <w:r>
              <w:rPr>
                <w:sz w:val="16"/>
              </w:rPr>
              <w:t>ntfHornActSts</w:t>
            </w:r>
          </w:p>
        </w:tc>
        <w:tc>
          <w:tcPr>
            <w:tcW w:w="1655" w:type="dxa"/>
          </w:tcPr>
          <w:p w14:paraId="1DA2091A">
            <w:pPr>
              <w:spacing w:line="240" w:lineRule="auto"/>
            </w:pPr>
            <w:r>
              <w:rPr>
                <w:sz w:val="16"/>
              </w:rPr>
              <w:t>DR_Rp_Horn_Atm_SR_ntfHornActSts</w:t>
            </w:r>
          </w:p>
        </w:tc>
        <w:tc>
          <w:tcPr>
            <w:tcW w:w="1655" w:type="dxa"/>
          </w:tcPr>
          <w:p w14:paraId="5C8B25B0">
            <w:pPr>
              <w:spacing w:line="240" w:lineRule="auto"/>
            </w:pPr>
            <w:r>
              <w:rPr>
                <w:sz w:val="16"/>
              </w:rPr>
              <w:t>Read horn status</w:t>
            </w:r>
          </w:p>
        </w:tc>
      </w:tr>
      <w:tr w14:paraId="1B57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1401C47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33DF48DF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55270747">
            <w:pPr>
              <w:spacing w:line="240" w:lineRule="auto"/>
            </w:pPr>
            <w:r>
              <w:rPr>
                <w:sz w:val="16"/>
              </w:rPr>
              <w:t>DataRead</w:t>
            </w:r>
          </w:p>
        </w:tc>
        <w:tc>
          <w:tcPr>
            <w:tcW w:w="1655" w:type="dxa"/>
          </w:tcPr>
          <w:p w14:paraId="7BA9A615">
            <w:pPr>
              <w:spacing w:line="240" w:lineRule="auto"/>
            </w:pPr>
            <w:r>
              <w:rPr>
                <w:sz w:val="16"/>
              </w:rPr>
              <w:t>Rp_Volt_SR</w:t>
            </w:r>
          </w:p>
        </w:tc>
        <w:tc>
          <w:tcPr>
            <w:tcW w:w="1655" w:type="dxa"/>
          </w:tcPr>
          <w:p w14:paraId="74D13C50">
            <w:pPr>
              <w:spacing w:line="240" w:lineRule="auto"/>
            </w:pPr>
          </w:p>
        </w:tc>
        <w:tc>
          <w:tcPr>
            <w:tcW w:w="1655" w:type="dxa"/>
          </w:tcPr>
          <w:p w14:paraId="7B486601">
            <w:pPr>
              <w:spacing w:line="240" w:lineRule="auto"/>
            </w:pPr>
            <w:r>
              <w:rPr>
                <w:sz w:val="16"/>
              </w:rPr>
              <w:t>ntfVolt</w:t>
            </w:r>
          </w:p>
        </w:tc>
        <w:tc>
          <w:tcPr>
            <w:tcW w:w="1655" w:type="dxa"/>
          </w:tcPr>
          <w:p w14:paraId="1963CB79">
            <w:pPr>
              <w:spacing w:line="240" w:lineRule="auto"/>
            </w:pPr>
            <w:r>
              <w:rPr>
                <w:sz w:val="16"/>
              </w:rPr>
              <w:t>DR_Rp_Volt_SR_ntfVolt</w:t>
            </w:r>
          </w:p>
        </w:tc>
        <w:tc>
          <w:tcPr>
            <w:tcW w:w="1655" w:type="dxa"/>
          </w:tcPr>
          <w:p w14:paraId="51F5B8B1">
            <w:pPr>
              <w:spacing w:line="240" w:lineRule="auto"/>
            </w:pPr>
            <w:r>
              <w:rPr>
                <w:sz w:val="16"/>
              </w:rPr>
              <w:t>Read voltage</w:t>
            </w:r>
          </w:p>
        </w:tc>
      </w:tr>
      <w:tr w14:paraId="2E47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24D8315">
            <w:pPr>
              <w:spacing w:line="240" w:lineRule="auto"/>
            </w:pPr>
            <w:r>
              <w:rPr>
                <w:sz w:val="16"/>
              </w:rPr>
              <w:t>BOD_HornCtrl_Enh</w:t>
            </w:r>
          </w:p>
        </w:tc>
        <w:tc>
          <w:tcPr>
            <w:tcW w:w="1655" w:type="dxa"/>
          </w:tcPr>
          <w:p w14:paraId="7C751D01">
            <w:pPr>
              <w:spacing w:line="240" w:lineRule="auto"/>
            </w:pPr>
            <w:r>
              <w:rPr>
                <w:sz w:val="16"/>
              </w:rPr>
              <w:t>BOD_HornCtrl_Enh_Step</w:t>
            </w:r>
          </w:p>
        </w:tc>
        <w:tc>
          <w:tcPr>
            <w:tcW w:w="1655" w:type="dxa"/>
          </w:tcPr>
          <w:p w14:paraId="34F71A5B">
            <w:pPr>
              <w:spacing w:line="240" w:lineRule="auto"/>
            </w:pPr>
            <w:r>
              <w:rPr>
                <w:sz w:val="16"/>
              </w:rPr>
              <w:t>DataWrite</w:t>
            </w:r>
          </w:p>
        </w:tc>
        <w:tc>
          <w:tcPr>
            <w:tcW w:w="1655" w:type="dxa"/>
          </w:tcPr>
          <w:p w14:paraId="0A6B2C49">
            <w:pPr>
              <w:spacing w:line="240" w:lineRule="auto"/>
            </w:pPr>
            <w:r>
              <w:rPr>
                <w:sz w:val="16"/>
              </w:rPr>
              <w:t>Pp_SrvOperSts_SR</w:t>
            </w:r>
          </w:p>
        </w:tc>
        <w:tc>
          <w:tcPr>
            <w:tcW w:w="1655" w:type="dxa"/>
          </w:tcPr>
          <w:p w14:paraId="13C1CD83">
            <w:pPr>
              <w:spacing w:line="240" w:lineRule="auto"/>
            </w:pPr>
          </w:p>
        </w:tc>
        <w:tc>
          <w:tcPr>
            <w:tcW w:w="1655" w:type="dxa"/>
          </w:tcPr>
          <w:p w14:paraId="1A8345C1">
            <w:pPr>
              <w:spacing w:line="240" w:lineRule="auto"/>
            </w:pPr>
            <w:r>
              <w:rPr>
                <w:sz w:val="16"/>
              </w:rPr>
              <w:t>ntfSrvOperSts</w:t>
            </w:r>
          </w:p>
        </w:tc>
        <w:tc>
          <w:tcPr>
            <w:tcW w:w="1655" w:type="dxa"/>
          </w:tcPr>
          <w:p w14:paraId="0D17844A">
            <w:pPr>
              <w:spacing w:line="240" w:lineRule="auto"/>
            </w:pPr>
            <w:r>
              <w:rPr>
                <w:sz w:val="16"/>
              </w:rPr>
              <w:t>DW_Pp_SrvOperSts_SR_ntfSrvOperSts</w:t>
            </w:r>
          </w:p>
        </w:tc>
        <w:tc>
          <w:tcPr>
            <w:tcW w:w="1655" w:type="dxa"/>
          </w:tcPr>
          <w:p w14:paraId="4FACDE96">
            <w:pPr>
              <w:spacing w:line="240" w:lineRule="auto"/>
            </w:pPr>
            <w:r>
              <w:rPr>
                <w:sz w:val="16"/>
              </w:rPr>
              <w:t>Write service status</w:t>
            </w:r>
          </w:p>
        </w:tc>
      </w:tr>
    </w:tbl>
    <w:p w14:paraId="04E196F1"/>
    <w:p w14:paraId="1B1F9B9D">
      <w:pPr>
        <w:pStyle w:val="4"/>
      </w:pPr>
      <w:r>
        <w:t>组合连接器（CompositionConnectors）</w:t>
      </w:r>
    </w:p>
    <w:p w14:paraId="2775FB2F">
      <w:r>
        <w:t>Composition 内的 Assembly 连接器。ConnectorType 固定为 Assembly。ProviderPrototype/RequesterPrototype 引用 ComponentPrototypes 表中的实例名。ProviderPort/RequesterPort 引用 Ports 表中的端口名。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836"/>
        <w:gridCol w:w="2196"/>
        <w:gridCol w:w="1875"/>
        <w:gridCol w:w="2203"/>
        <w:gridCol w:w="1755"/>
        <w:gridCol w:w="1664"/>
      </w:tblGrid>
      <w:tr w14:paraId="7D81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shd w:val="clear" w:color="auto" w:fill="4472C4"/>
          </w:tcPr>
          <w:p w14:paraId="08740FB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CompositionName</w:t>
            </w:r>
          </w:p>
        </w:tc>
        <w:tc>
          <w:tcPr>
            <w:tcW w:w="1891" w:type="dxa"/>
            <w:shd w:val="clear" w:color="auto" w:fill="4472C4"/>
          </w:tcPr>
          <w:p w14:paraId="40F9F4C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ProviderPrototype</w:t>
            </w:r>
          </w:p>
        </w:tc>
        <w:tc>
          <w:tcPr>
            <w:tcW w:w="1891" w:type="dxa"/>
            <w:shd w:val="clear" w:color="auto" w:fill="4472C4"/>
          </w:tcPr>
          <w:p w14:paraId="5817147A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ProviderPort</w:t>
            </w:r>
          </w:p>
        </w:tc>
        <w:tc>
          <w:tcPr>
            <w:tcW w:w="1891" w:type="dxa"/>
            <w:shd w:val="clear" w:color="auto" w:fill="4472C4"/>
          </w:tcPr>
          <w:p w14:paraId="621A0443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RequesterPrototype</w:t>
            </w:r>
          </w:p>
        </w:tc>
        <w:tc>
          <w:tcPr>
            <w:tcW w:w="1891" w:type="dxa"/>
            <w:shd w:val="clear" w:color="auto" w:fill="4472C4"/>
          </w:tcPr>
          <w:p w14:paraId="43FC8540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RequesterPort</w:t>
            </w:r>
          </w:p>
        </w:tc>
        <w:tc>
          <w:tcPr>
            <w:tcW w:w="1891" w:type="dxa"/>
            <w:shd w:val="clear" w:color="auto" w:fill="4472C4"/>
          </w:tcPr>
          <w:p w14:paraId="5FFF8D4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ConnectorType</w:t>
            </w:r>
          </w:p>
        </w:tc>
        <w:tc>
          <w:tcPr>
            <w:tcW w:w="1891" w:type="dxa"/>
            <w:shd w:val="clear" w:color="auto" w:fill="4472C4"/>
          </w:tcPr>
          <w:p w14:paraId="20244A5E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33B0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51503C43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21B9E21C">
            <w:pPr>
              <w:spacing w:line="240" w:lineRule="auto"/>
            </w:pPr>
            <w:r>
              <w:rPr>
                <w:sz w:val="16"/>
              </w:rPr>
              <w:t>Atm_Inst</w:t>
            </w:r>
          </w:p>
        </w:tc>
        <w:tc>
          <w:tcPr>
            <w:tcW w:w="1891" w:type="dxa"/>
          </w:tcPr>
          <w:p w14:paraId="6ABA33C9">
            <w:pPr>
              <w:spacing w:line="240" w:lineRule="auto"/>
            </w:pPr>
            <w:r>
              <w:rPr>
                <w:sz w:val="16"/>
              </w:rPr>
              <w:t>Pp_BOD_Horn_Atm_CS</w:t>
            </w:r>
          </w:p>
        </w:tc>
        <w:tc>
          <w:tcPr>
            <w:tcW w:w="1891" w:type="dxa"/>
          </w:tcPr>
          <w:p w14:paraId="75589B40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22A76020">
            <w:pPr>
              <w:spacing w:line="240" w:lineRule="auto"/>
            </w:pPr>
            <w:r>
              <w:rPr>
                <w:sz w:val="16"/>
              </w:rPr>
              <w:t>Rp_Horn_Atm_CS</w:t>
            </w:r>
          </w:p>
        </w:tc>
        <w:tc>
          <w:tcPr>
            <w:tcW w:w="1891" w:type="dxa"/>
          </w:tcPr>
          <w:p w14:paraId="12778F3D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5EC15761">
            <w:pPr>
              <w:spacing w:line="240" w:lineRule="auto"/>
            </w:pPr>
            <w:r>
              <w:rPr>
                <w:sz w:val="16"/>
              </w:rPr>
              <w:t>CS: Atm → Enh</w:t>
            </w:r>
          </w:p>
        </w:tc>
      </w:tr>
      <w:tr w14:paraId="6AE1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131887CA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0821F350">
            <w:pPr>
              <w:spacing w:line="240" w:lineRule="auto"/>
            </w:pPr>
            <w:r>
              <w:rPr>
                <w:sz w:val="16"/>
              </w:rPr>
              <w:t>Atm_Inst</w:t>
            </w:r>
          </w:p>
        </w:tc>
        <w:tc>
          <w:tcPr>
            <w:tcW w:w="1891" w:type="dxa"/>
          </w:tcPr>
          <w:p w14:paraId="76EB8974">
            <w:pPr>
              <w:spacing w:line="240" w:lineRule="auto"/>
            </w:pPr>
            <w:r>
              <w:rPr>
                <w:sz w:val="16"/>
              </w:rPr>
              <w:t>Pp_HornActSts_SR</w:t>
            </w:r>
          </w:p>
        </w:tc>
        <w:tc>
          <w:tcPr>
            <w:tcW w:w="1891" w:type="dxa"/>
          </w:tcPr>
          <w:p w14:paraId="0CCF599E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56F17D65">
            <w:pPr>
              <w:spacing w:line="240" w:lineRule="auto"/>
            </w:pPr>
            <w:r>
              <w:rPr>
                <w:sz w:val="16"/>
              </w:rPr>
              <w:t>Rp_Horn_Atm_SR</w:t>
            </w:r>
          </w:p>
        </w:tc>
        <w:tc>
          <w:tcPr>
            <w:tcW w:w="1891" w:type="dxa"/>
          </w:tcPr>
          <w:p w14:paraId="1C939FE4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3B4A13FB">
            <w:pPr>
              <w:spacing w:line="240" w:lineRule="auto"/>
            </w:pPr>
            <w:r>
              <w:rPr>
                <w:sz w:val="16"/>
              </w:rPr>
              <w:t>SR: Atm horn status → Enh</w:t>
            </w:r>
          </w:p>
        </w:tc>
      </w:tr>
      <w:tr w14:paraId="2B02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4934B995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50883A7A">
            <w:pPr>
              <w:spacing w:line="240" w:lineRule="auto"/>
            </w:pPr>
            <w:r>
              <w:rPr>
                <w:sz w:val="16"/>
              </w:rPr>
              <w:t>Atm_Inst</w:t>
            </w:r>
          </w:p>
        </w:tc>
        <w:tc>
          <w:tcPr>
            <w:tcW w:w="1891" w:type="dxa"/>
          </w:tcPr>
          <w:p w14:paraId="6AAB3A72">
            <w:pPr>
              <w:spacing w:line="240" w:lineRule="auto"/>
            </w:pPr>
            <w:r>
              <w:rPr>
                <w:sz w:val="16"/>
              </w:rPr>
              <w:t>Pp_HornActSts_SR</w:t>
            </w:r>
          </w:p>
        </w:tc>
        <w:tc>
          <w:tcPr>
            <w:tcW w:w="1891" w:type="dxa"/>
          </w:tcPr>
          <w:p w14:paraId="6EE1B4CC">
            <w:pPr>
              <w:spacing w:line="240" w:lineRule="auto"/>
            </w:pPr>
            <w:r>
              <w:rPr>
                <w:sz w:val="16"/>
              </w:rPr>
              <w:t>Scen_Inst</w:t>
            </w:r>
          </w:p>
        </w:tc>
        <w:tc>
          <w:tcPr>
            <w:tcW w:w="1891" w:type="dxa"/>
          </w:tcPr>
          <w:p w14:paraId="74BA0134">
            <w:pPr>
              <w:spacing w:line="240" w:lineRule="auto"/>
            </w:pPr>
            <w:r>
              <w:rPr>
                <w:sz w:val="16"/>
              </w:rPr>
              <w:t>Rp_HornActSts_SR</w:t>
            </w:r>
          </w:p>
        </w:tc>
        <w:tc>
          <w:tcPr>
            <w:tcW w:w="1891" w:type="dxa"/>
          </w:tcPr>
          <w:p w14:paraId="56D2FA6F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40C3BE29">
            <w:pPr>
              <w:spacing w:line="240" w:lineRule="auto"/>
            </w:pPr>
            <w:r>
              <w:rPr>
                <w:sz w:val="16"/>
              </w:rPr>
              <w:t>SR: Atm horn status → Scen</w:t>
            </w:r>
          </w:p>
        </w:tc>
      </w:tr>
      <w:tr w14:paraId="2A4F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4A095C92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2251A698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392DD2DB">
            <w:pPr>
              <w:spacing w:line="240" w:lineRule="auto"/>
            </w:pPr>
            <w:r>
              <w:rPr>
                <w:sz w:val="16"/>
              </w:rPr>
              <w:t>Pp_BOD_HornCtrl_Enh_CS</w:t>
            </w:r>
          </w:p>
        </w:tc>
        <w:tc>
          <w:tcPr>
            <w:tcW w:w="1891" w:type="dxa"/>
          </w:tcPr>
          <w:p w14:paraId="4D522E18">
            <w:pPr>
              <w:spacing w:line="240" w:lineRule="auto"/>
            </w:pPr>
            <w:r>
              <w:rPr>
                <w:sz w:val="16"/>
              </w:rPr>
              <w:t>Scen_Inst</w:t>
            </w:r>
          </w:p>
        </w:tc>
        <w:tc>
          <w:tcPr>
            <w:tcW w:w="1891" w:type="dxa"/>
          </w:tcPr>
          <w:p w14:paraId="5E6F6AF8">
            <w:pPr>
              <w:spacing w:line="240" w:lineRule="auto"/>
            </w:pPr>
            <w:r>
              <w:rPr>
                <w:sz w:val="16"/>
              </w:rPr>
              <w:t>Rp_HornCtrl_Enh_CS</w:t>
            </w:r>
          </w:p>
        </w:tc>
        <w:tc>
          <w:tcPr>
            <w:tcW w:w="1891" w:type="dxa"/>
          </w:tcPr>
          <w:p w14:paraId="216AB275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7F528023">
            <w:pPr>
              <w:spacing w:line="240" w:lineRule="auto"/>
            </w:pPr>
            <w:r>
              <w:rPr>
                <w:sz w:val="16"/>
              </w:rPr>
              <w:t>CS: Enh → Scen</w:t>
            </w:r>
          </w:p>
        </w:tc>
      </w:tr>
      <w:tr w14:paraId="66A5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2C0B103D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05BF37D7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592F2B9A">
            <w:pPr>
              <w:spacing w:line="240" w:lineRule="auto"/>
            </w:pPr>
            <w:r>
              <w:rPr>
                <w:sz w:val="16"/>
              </w:rPr>
              <w:t>Pp_BOD_HornCtrl_Enh_CS</w:t>
            </w:r>
          </w:p>
        </w:tc>
        <w:tc>
          <w:tcPr>
            <w:tcW w:w="1891" w:type="dxa"/>
          </w:tcPr>
          <w:p w14:paraId="64468FAC">
            <w:pPr>
              <w:spacing w:line="240" w:lineRule="auto"/>
            </w:pPr>
            <w:r>
              <w:rPr>
                <w:sz w:val="16"/>
              </w:rPr>
              <w:t>Gen_Inst</w:t>
            </w:r>
          </w:p>
        </w:tc>
        <w:tc>
          <w:tcPr>
            <w:tcW w:w="1891" w:type="dxa"/>
          </w:tcPr>
          <w:p w14:paraId="278BE154">
            <w:pPr>
              <w:spacing w:line="240" w:lineRule="auto"/>
            </w:pPr>
            <w:r>
              <w:rPr>
                <w:sz w:val="16"/>
              </w:rPr>
              <w:t>Rp_BOD_HornCtrl_Enh_CS</w:t>
            </w:r>
          </w:p>
        </w:tc>
        <w:tc>
          <w:tcPr>
            <w:tcW w:w="1891" w:type="dxa"/>
          </w:tcPr>
          <w:p w14:paraId="2C17EF91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6476468D">
            <w:pPr>
              <w:spacing w:line="240" w:lineRule="auto"/>
            </w:pPr>
            <w:r>
              <w:rPr>
                <w:sz w:val="16"/>
              </w:rPr>
              <w:t>CS: Enh → Gen</w:t>
            </w:r>
          </w:p>
        </w:tc>
      </w:tr>
      <w:tr w14:paraId="4601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44210CA5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4E51CC49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1B2B6446">
            <w:pPr>
              <w:spacing w:line="240" w:lineRule="auto"/>
            </w:pPr>
            <w:r>
              <w:rPr>
                <w:sz w:val="16"/>
              </w:rPr>
              <w:t>Pp_SrvOperSts_SR</w:t>
            </w:r>
          </w:p>
        </w:tc>
        <w:tc>
          <w:tcPr>
            <w:tcW w:w="1891" w:type="dxa"/>
          </w:tcPr>
          <w:p w14:paraId="5B8F71F1">
            <w:pPr>
              <w:spacing w:line="240" w:lineRule="auto"/>
            </w:pPr>
            <w:r>
              <w:rPr>
                <w:sz w:val="16"/>
              </w:rPr>
              <w:t>Scen_Inst</w:t>
            </w:r>
          </w:p>
        </w:tc>
        <w:tc>
          <w:tcPr>
            <w:tcW w:w="1891" w:type="dxa"/>
          </w:tcPr>
          <w:p w14:paraId="7AAE179B">
            <w:pPr>
              <w:spacing w:line="240" w:lineRule="auto"/>
            </w:pPr>
            <w:r>
              <w:rPr>
                <w:sz w:val="16"/>
              </w:rPr>
              <w:t>Rp_SrvOperSts_SR</w:t>
            </w:r>
          </w:p>
        </w:tc>
        <w:tc>
          <w:tcPr>
            <w:tcW w:w="1891" w:type="dxa"/>
          </w:tcPr>
          <w:p w14:paraId="3EDD12C1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02890140">
            <w:pPr>
              <w:spacing w:line="240" w:lineRule="auto"/>
            </w:pPr>
            <w:r>
              <w:rPr>
                <w:sz w:val="16"/>
              </w:rPr>
              <w:t>SR: Enh service status → Scen</w:t>
            </w:r>
          </w:p>
        </w:tc>
      </w:tr>
      <w:tr w14:paraId="4FC5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</w:tcPr>
          <w:p w14:paraId="052B7D16">
            <w:pPr>
              <w:spacing w:line="240" w:lineRule="auto"/>
            </w:pPr>
            <w:r>
              <w:rPr>
                <w:sz w:val="16"/>
              </w:rPr>
              <w:t>Composition_HornCtrl</w:t>
            </w:r>
          </w:p>
        </w:tc>
        <w:tc>
          <w:tcPr>
            <w:tcW w:w="1891" w:type="dxa"/>
          </w:tcPr>
          <w:p w14:paraId="2B75430C">
            <w:pPr>
              <w:spacing w:line="240" w:lineRule="auto"/>
            </w:pPr>
            <w:r>
              <w:rPr>
                <w:sz w:val="16"/>
              </w:rPr>
              <w:t>Gen_Inst</w:t>
            </w:r>
          </w:p>
        </w:tc>
        <w:tc>
          <w:tcPr>
            <w:tcW w:w="1891" w:type="dxa"/>
          </w:tcPr>
          <w:p w14:paraId="151795C5">
            <w:pPr>
              <w:spacing w:line="240" w:lineRule="auto"/>
            </w:pPr>
            <w:r>
              <w:rPr>
                <w:sz w:val="16"/>
              </w:rPr>
              <w:t>Pp_Volt_SR</w:t>
            </w:r>
          </w:p>
        </w:tc>
        <w:tc>
          <w:tcPr>
            <w:tcW w:w="1891" w:type="dxa"/>
          </w:tcPr>
          <w:p w14:paraId="177E7CC9">
            <w:pPr>
              <w:spacing w:line="240" w:lineRule="auto"/>
            </w:pPr>
            <w:r>
              <w:rPr>
                <w:sz w:val="16"/>
              </w:rPr>
              <w:t>Enh_Inst</w:t>
            </w:r>
          </w:p>
        </w:tc>
        <w:tc>
          <w:tcPr>
            <w:tcW w:w="1891" w:type="dxa"/>
          </w:tcPr>
          <w:p w14:paraId="4A927B7E">
            <w:pPr>
              <w:spacing w:line="240" w:lineRule="auto"/>
            </w:pPr>
            <w:r>
              <w:rPr>
                <w:sz w:val="16"/>
              </w:rPr>
              <w:t>Rp_Volt_SR</w:t>
            </w:r>
          </w:p>
        </w:tc>
        <w:tc>
          <w:tcPr>
            <w:tcW w:w="1891" w:type="dxa"/>
          </w:tcPr>
          <w:p w14:paraId="4052E540">
            <w:pPr>
              <w:spacing w:line="240" w:lineRule="auto"/>
            </w:pPr>
            <w:r>
              <w:rPr>
                <w:sz w:val="16"/>
              </w:rPr>
              <w:t>Assembly</w:t>
            </w:r>
          </w:p>
        </w:tc>
        <w:tc>
          <w:tcPr>
            <w:tcW w:w="1891" w:type="dxa"/>
          </w:tcPr>
          <w:p w14:paraId="24D5822F">
            <w:pPr>
              <w:spacing w:line="240" w:lineRule="auto"/>
            </w:pPr>
            <w:r>
              <w:rPr>
                <w:sz w:val="16"/>
              </w:rPr>
              <w:t>SR: Gen voltage → Enh</w:t>
            </w:r>
          </w:p>
        </w:tc>
      </w:tr>
    </w:tbl>
    <w:p w14:paraId="6CB813DB"/>
    <w:p w14:paraId="13B7148D">
      <w:pPr>
        <w:pStyle w:val="4"/>
      </w:pPr>
      <w:r>
        <w:t>物理单位（Units）</w:t>
      </w:r>
    </w:p>
    <w:p w14:paraId="2393516E">
      <w:r>
        <w:t>UNIT 定义。FactorSIToUnit 和 OffsetSIToUnit 描述 SI 单位转换关系。无单位类型使用 Unit_NoUnit（因子 1，偏移 0）。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761"/>
        <w:gridCol w:w="2135"/>
        <w:gridCol w:w="2145"/>
        <w:gridCol w:w="2145"/>
        <w:gridCol w:w="2138"/>
      </w:tblGrid>
      <w:tr w14:paraId="114F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shd w:val="clear" w:color="auto" w:fill="4472C4"/>
          </w:tcPr>
          <w:p w14:paraId="4C81BA9D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UnitName</w:t>
            </w:r>
          </w:p>
        </w:tc>
        <w:tc>
          <w:tcPr>
            <w:tcW w:w="2206" w:type="dxa"/>
            <w:shd w:val="clear" w:color="auto" w:fill="4472C4"/>
          </w:tcPr>
          <w:p w14:paraId="44E5CA7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UnitPath</w:t>
            </w:r>
          </w:p>
        </w:tc>
        <w:tc>
          <w:tcPr>
            <w:tcW w:w="2206" w:type="dxa"/>
            <w:shd w:val="clear" w:color="auto" w:fill="4472C4"/>
          </w:tcPr>
          <w:p w14:paraId="6E9EE8A9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DisplayName</w:t>
            </w:r>
          </w:p>
        </w:tc>
        <w:tc>
          <w:tcPr>
            <w:tcW w:w="2206" w:type="dxa"/>
            <w:shd w:val="clear" w:color="auto" w:fill="4472C4"/>
          </w:tcPr>
          <w:p w14:paraId="5EE3DDAB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FactorSIToUnit</w:t>
            </w:r>
          </w:p>
        </w:tc>
        <w:tc>
          <w:tcPr>
            <w:tcW w:w="2206" w:type="dxa"/>
            <w:shd w:val="clear" w:color="auto" w:fill="4472C4"/>
          </w:tcPr>
          <w:p w14:paraId="0B8E43F2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OffsetSIToUnit</w:t>
            </w:r>
          </w:p>
        </w:tc>
        <w:tc>
          <w:tcPr>
            <w:tcW w:w="2206" w:type="dxa"/>
            <w:shd w:val="clear" w:color="auto" w:fill="4472C4"/>
          </w:tcPr>
          <w:p w14:paraId="791D4428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14:paraId="0129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2384890">
            <w:pPr>
              <w:spacing w:line="240" w:lineRule="auto"/>
            </w:pPr>
            <w:r>
              <w:rPr>
                <w:sz w:val="16"/>
              </w:rPr>
              <w:t>Unit_Ampere</w:t>
            </w:r>
          </w:p>
        </w:tc>
        <w:tc>
          <w:tcPr>
            <w:tcW w:w="2206" w:type="dxa"/>
          </w:tcPr>
          <w:p w14:paraId="7C57E95B">
            <w:pPr>
              <w:spacing w:line="240" w:lineRule="auto"/>
            </w:pPr>
            <w:r>
              <w:rPr>
                <w:sz w:val="16"/>
              </w:rPr>
              <w:t>/HORN_CTRL/Units/Unit_Ampere</w:t>
            </w:r>
          </w:p>
        </w:tc>
        <w:tc>
          <w:tcPr>
            <w:tcW w:w="2206" w:type="dxa"/>
          </w:tcPr>
          <w:p w14:paraId="7E509239">
            <w:pPr>
              <w:spacing w:line="240" w:lineRule="auto"/>
            </w:pPr>
            <w:r>
              <w:rPr>
                <w:sz w:val="16"/>
              </w:rPr>
              <w:t>A</w:t>
            </w:r>
          </w:p>
        </w:tc>
        <w:tc>
          <w:tcPr>
            <w:tcW w:w="2206" w:type="dxa"/>
          </w:tcPr>
          <w:p w14:paraId="54942829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6" w:type="dxa"/>
          </w:tcPr>
          <w:p w14:paraId="5350D70A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06" w:type="dxa"/>
          </w:tcPr>
          <w:p w14:paraId="2D9BECAD">
            <w:pPr>
              <w:spacing w:line="240" w:lineRule="auto"/>
            </w:pPr>
            <w:r>
              <w:rPr>
                <w:sz w:val="16"/>
              </w:rPr>
              <w:t>Current unit (Ampere)</w:t>
            </w:r>
          </w:p>
        </w:tc>
      </w:tr>
      <w:tr w14:paraId="07DF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5AA9CC27">
            <w:pPr>
              <w:spacing w:line="240" w:lineRule="auto"/>
            </w:pPr>
            <w:r>
              <w:rPr>
                <w:sz w:val="16"/>
              </w:rPr>
              <w:t>Unit_Volt</w:t>
            </w:r>
          </w:p>
        </w:tc>
        <w:tc>
          <w:tcPr>
            <w:tcW w:w="2206" w:type="dxa"/>
          </w:tcPr>
          <w:p w14:paraId="5ACE52B8">
            <w:pPr>
              <w:spacing w:line="240" w:lineRule="auto"/>
            </w:pPr>
            <w:r>
              <w:rPr>
                <w:sz w:val="16"/>
              </w:rPr>
              <w:t>/HORN_CTRL/Units/Unit_Volt</w:t>
            </w:r>
          </w:p>
        </w:tc>
        <w:tc>
          <w:tcPr>
            <w:tcW w:w="2206" w:type="dxa"/>
          </w:tcPr>
          <w:p w14:paraId="192A8516">
            <w:pPr>
              <w:spacing w:line="240" w:lineRule="auto"/>
            </w:pPr>
            <w:r>
              <w:rPr>
                <w:sz w:val="16"/>
              </w:rPr>
              <w:t>V</w:t>
            </w:r>
          </w:p>
        </w:tc>
        <w:tc>
          <w:tcPr>
            <w:tcW w:w="2206" w:type="dxa"/>
          </w:tcPr>
          <w:p w14:paraId="602C2285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6" w:type="dxa"/>
          </w:tcPr>
          <w:p w14:paraId="55B7BD3C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06" w:type="dxa"/>
          </w:tcPr>
          <w:p w14:paraId="0543FA3D">
            <w:pPr>
              <w:spacing w:line="240" w:lineRule="auto"/>
            </w:pPr>
            <w:r>
              <w:rPr>
                <w:sz w:val="16"/>
              </w:rPr>
              <w:t>Voltage unit (Volt)</w:t>
            </w:r>
          </w:p>
        </w:tc>
      </w:tr>
      <w:tr w14:paraId="1FF5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5EF99E45">
            <w:pPr>
              <w:spacing w:line="240" w:lineRule="auto"/>
            </w:pPr>
            <w:r>
              <w:rPr>
                <w:sz w:val="16"/>
              </w:rPr>
              <w:t>Unit_NoUnit</w:t>
            </w:r>
          </w:p>
        </w:tc>
        <w:tc>
          <w:tcPr>
            <w:tcW w:w="2206" w:type="dxa"/>
          </w:tcPr>
          <w:p w14:paraId="28140B4F">
            <w:pPr>
              <w:spacing w:line="240" w:lineRule="auto"/>
            </w:pPr>
            <w:r>
              <w:rPr>
                <w:sz w:val="16"/>
              </w:rPr>
              <w:t>/HORN_CTRL/Units/Unit_NoUnit</w:t>
            </w:r>
          </w:p>
        </w:tc>
        <w:tc>
          <w:tcPr>
            <w:tcW w:w="2206" w:type="dxa"/>
          </w:tcPr>
          <w:p w14:paraId="32D92BAF">
            <w:pPr>
              <w:spacing w:line="240" w:lineRule="auto"/>
            </w:pPr>
            <w:r>
              <w:rPr>
                <w:sz w:val="16"/>
              </w:rPr>
              <w:t>-</w:t>
            </w:r>
          </w:p>
        </w:tc>
        <w:tc>
          <w:tcPr>
            <w:tcW w:w="2206" w:type="dxa"/>
          </w:tcPr>
          <w:p w14:paraId="6486602B">
            <w:pPr>
              <w:spacing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6" w:type="dxa"/>
          </w:tcPr>
          <w:p w14:paraId="0DED15E5">
            <w:pPr>
              <w:spacing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06" w:type="dxa"/>
          </w:tcPr>
          <w:p w14:paraId="32967DE0">
            <w:pPr>
              <w:spacing w:line="240" w:lineRule="auto"/>
            </w:pPr>
            <w:r>
              <w:rPr>
                <w:sz w:val="16"/>
              </w:rPr>
              <w:t>Dimensionless unit</w:t>
            </w:r>
          </w:p>
        </w:tc>
      </w:tr>
    </w:tbl>
    <w:p w14:paraId="2E951B7A"/>
    <w:p w14:paraId="33D5AD19">
      <w:pPr>
        <w:pStyle w:val="3"/>
      </w:pPr>
      <w:r>
        <w:t>附录：命名规范</w:t>
      </w:r>
    </w:p>
    <w:p w14:paraId="4FC91E9A">
      <w:r>
        <w:t>端口命名：Pp_&lt;组件&gt;_&lt;接口类型&gt;（P-Port），Rp_&lt;目标组件&gt;_&lt;接口类型&gt;（R-Port）</w:t>
      </w:r>
    </w:p>
    <w:p w14:paraId="7845D82B">
      <w:r>
        <w:t>接口命名：If_&lt;信号名&gt;_SR（S/R 接口），If_&lt;服务名&gt;_CS（C/S 接口）</w:t>
      </w:r>
    </w:p>
    <w:p w14:paraId="356D7FC2">
      <w:r>
        <w:t>Operation 命名：rr&lt;动作&gt;（Requester 调用），get&lt;状态&gt;（查询状态）</w:t>
      </w:r>
    </w:p>
    <w:p w14:paraId="74611E1D">
      <w:r>
        <w:t>Runnable 命名：&lt;SWC名&gt;_Init / _Step / _&lt;功能&gt;</w:t>
      </w:r>
    </w:p>
    <w:p w14:paraId="5930A64B">
      <w:r>
        <w:t>ServerCallPoint 命名：SC_&lt;R-Port名&gt;_&lt;Operation名&gt;</w:t>
      </w:r>
    </w:p>
    <w:p w14:paraId="7251C44B">
      <w:r>
        <w:t>DataAccess 命名：DR_&lt;Port名&gt;_&lt;DataElement&gt;（读）/ DW_&lt;Port名&gt;_&lt;DataElement&gt;（写）</w:t>
      </w:r>
    </w:p>
    <w:sectPr>
      <w:pgSz w:w="16838" w:h="11906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3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594</Words>
  <Characters>5211</Characters>
  <Lines>0</Lines>
  <Paragraphs>0</Paragraphs>
  <TotalTime>0</TotalTime>
  <ScaleCrop>false</ScaleCrop>
  <LinksUpToDate>false</LinksUpToDate>
  <CharactersWithSpaces>5394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姜茶°</cp:lastModifiedBy>
  <dcterms:modified xsi:type="dcterms:W3CDTF">2026-06-03T06:23:29Z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eyJoZGlkIjoiNmUyNGNhYWZhYzM4YWNlODlkNmFkZDE3ZmQwZGUzNmIiLCJ1c2VySWQiOiI3MjE0MDgwOTYifQ==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6AD69D9FD8384F6EBABB400439391F77_12</vt:lpwstr>
  </property>
</Properties>
</file>